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B46E3">
      <w:pPr>
        <w:spacing w:after="160"/>
      </w:pPr>
      <w:bookmarkStart w:id="21" w:name="_GoBack"/>
      <w:bookmarkEnd w:id="21"/>
    </w:p>
    <w:p w14:paraId="29DEEA36">
      <w:pPr>
        <w:spacing w:after="160"/>
      </w:pPr>
    </w:p>
    <w:p w14:paraId="63924498">
      <w:pPr>
        <w:spacing w:after="160"/>
      </w:pPr>
    </w:p>
    <w:p w14:paraId="79A650EE">
      <w:pPr>
        <w:spacing w:after="160"/>
      </w:pPr>
    </w:p>
    <w:p w14:paraId="46BF4167"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1F4E79"/>
          <w:sz w:val="48"/>
        </w:rPr>
        <w:t>同济大学</w:t>
      </w:r>
    </w:p>
    <w:p w14:paraId="6582D2C7">
      <w:pPr>
        <w:spacing w:after="760"/>
        <w:jc w:val="center"/>
      </w:pPr>
      <w:r>
        <w:rPr>
          <w:rFonts w:ascii="微软雅黑" w:hAnsi="微软雅黑" w:eastAsia="微软雅黑" w:cs="微软雅黑"/>
          <w:color w:val="595959"/>
          <w:sz w:val="30"/>
        </w:rPr>
        <w:t>计算机科学与技术学院</w:t>
      </w:r>
    </w:p>
    <w:p w14:paraId="7583B024">
      <w:pPr>
        <w:spacing w:after="360"/>
        <w:jc w:val="center"/>
      </w:pPr>
      <w:r>
        <w:rPr>
          <w:rFonts w:ascii="微软雅黑" w:hAnsi="微软雅黑" w:eastAsia="微软雅黑" w:cs="微软雅黑"/>
          <w:b/>
          <w:sz w:val="34"/>
        </w:rPr>
        <w:t>操作系统课程设计</w:t>
      </w:r>
    </w:p>
    <w:p w14:paraId="439C62D4">
      <w:pPr>
        <w:spacing w:after="160" w:line="288" w:lineRule="auto"/>
        <w:jc w:val="center"/>
      </w:pPr>
      <w:r>
        <w:rPr>
          <w:rFonts w:ascii="微软雅黑" w:hAnsi="微软雅黑" w:eastAsia="微软雅黑" w:cs="微软雅黑"/>
          <w:b/>
          <w:color w:val="1F4E79"/>
          <w:sz w:val="44"/>
        </w:rPr>
        <w:t>基于 MIT 6.S081 Fall 2021 xv6-riscv</w:t>
      </w:r>
      <w:r>
        <w:rPr>
          <w:rFonts w:ascii="微软雅黑" w:hAnsi="微软雅黑" w:eastAsia="微软雅黑" w:cs="微软雅黑"/>
          <w:b/>
          <w:color w:val="1F4E79"/>
          <w:sz w:val="44"/>
        </w:rPr>
        <w:br w:type="textWrapping"/>
      </w:r>
      <w:r>
        <w:rPr>
          <w:rFonts w:ascii="微软雅黑" w:hAnsi="微软雅黑" w:eastAsia="微软雅黑" w:cs="微软雅黑"/>
          <w:b/>
          <w:color w:val="1F4E79"/>
          <w:sz w:val="44"/>
        </w:rPr>
        <w:t>的操作系统实验与实现</w:t>
      </w:r>
    </w:p>
    <w:p w14:paraId="32260DD2">
      <w:pPr>
        <w:spacing w:after="160"/>
      </w:pPr>
    </w:p>
    <w:p w14:paraId="1A607515">
      <w:pPr>
        <w:spacing w:after="160"/>
      </w:pPr>
    </w:p>
    <w:p w14:paraId="76A5AC33">
      <w:pPr>
        <w:spacing w:after="160"/>
      </w:pPr>
    </w:p>
    <w:p w14:paraId="704CE62A">
      <w:pPr>
        <w:spacing w:after="160"/>
      </w:pPr>
    </w:p>
    <w:p w14:paraId="711830E4">
      <w:pPr>
        <w:spacing w:after="180"/>
        <w:jc w:val="center"/>
      </w:pPr>
      <w:r>
        <w:rPr>
          <w:rFonts w:ascii="微软雅黑" w:hAnsi="微软雅黑" w:eastAsia="微软雅黑" w:cs="微软雅黑"/>
          <w:b/>
          <w:sz w:val="24"/>
        </w:rPr>
        <w:t>专业：</w:t>
      </w:r>
      <w:r>
        <w:rPr>
          <w:rFonts w:ascii="宋体" w:hAnsi="宋体" w:eastAsia="宋体" w:cs="宋体"/>
          <w:sz w:val="24"/>
        </w:rPr>
        <w:t>软件工程</w:t>
      </w:r>
    </w:p>
    <w:p w14:paraId="1E9C5A62">
      <w:pPr>
        <w:spacing w:after="180"/>
        <w:jc w:val="center"/>
      </w:pPr>
      <w:r>
        <w:rPr>
          <w:rFonts w:ascii="微软雅黑" w:hAnsi="微软雅黑" w:eastAsia="微软雅黑" w:cs="微软雅黑"/>
          <w:b/>
          <w:sz w:val="24"/>
        </w:rPr>
        <w:t>姓名：</w:t>
      </w:r>
      <w:r>
        <w:rPr>
          <w:rFonts w:ascii="宋体" w:hAnsi="宋体" w:eastAsia="宋体" w:cs="宋体"/>
          <w:sz w:val="24"/>
        </w:rPr>
        <w:t>祝宸旭</w:t>
      </w:r>
    </w:p>
    <w:p w14:paraId="129D19DE">
      <w:pPr>
        <w:spacing w:after="180"/>
        <w:jc w:val="center"/>
      </w:pPr>
      <w:r>
        <w:rPr>
          <w:rFonts w:ascii="微软雅黑" w:hAnsi="微软雅黑" w:eastAsia="微软雅黑" w:cs="微软雅黑"/>
          <w:b/>
          <w:sz w:val="24"/>
        </w:rPr>
        <w:t>学号：</w:t>
      </w:r>
      <w:r>
        <w:rPr>
          <w:rFonts w:ascii="宋体" w:hAnsi="宋体" w:eastAsia="宋体" w:cs="宋体"/>
          <w:sz w:val="24"/>
        </w:rPr>
        <w:t>2451770</w:t>
      </w:r>
    </w:p>
    <w:p w14:paraId="78CAB67C">
      <w:pPr>
        <w:spacing w:after="180"/>
        <w:jc w:val="center"/>
      </w:pPr>
      <w:r>
        <w:rPr>
          <w:rFonts w:ascii="微软雅黑" w:hAnsi="微软雅黑" w:eastAsia="微软雅黑" w:cs="微软雅黑"/>
          <w:b/>
          <w:sz w:val="24"/>
        </w:rPr>
        <w:t>项目形式：</w:t>
      </w:r>
      <w:r>
        <w:rPr>
          <w:rFonts w:ascii="宋体" w:hAnsi="宋体" w:eastAsia="宋体" w:cs="宋体"/>
          <w:sz w:val="24"/>
        </w:rPr>
        <w:t>个人项目</w:t>
      </w:r>
    </w:p>
    <w:p w14:paraId="6FF2485A">
      <w:p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304" w:right="1417" w:bottom="1247" w:left="1417" w:header="737" w:footer="737" w:gutter="0"/>
          <w:cols w:space="720" w:num="1"/>
          <w:docGrid w:linePitch="360" w:charSpace="0"/>
        </w:sectPr>
      </w:pPr>
    </w:p>
    <w:p w14:paraId="12DECBC1">
      <w:pPr>
        <w:spacing w:after="360"/>
        <w:jc w:val="center"/>
      </w:pPr>
      <w:r>
        <w:rPr>
          <w:rFonts w:ascii="微软雅黑" w:hAnsi="微软雅黑" w:eastAsia="微软雅黑" w:cs="微软雅黑"/>
          <w:b/>
          <w:color w:val="1F4E79"/>
          <w:sz w:val="36"/>
        </w:rPr>
        <w:t>目录</w:t>
      </w:r>
    </w:p>
    <w:p w14:paraId="25BCC764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  <w:sz w:val="21"/>
        </w:rPr>
        <w:fldChar w:fldCharType="begin"/>
      </w:r>
      <w:r>
        <w:rPr>
          <w:rFonts w:ascii="宋体" w:hAnsi="宋体" w:eastAsia="宋体" w:cs="宋体"/>
          <w:color w:val="595959"/>
          <w:sz w:val="21"/>
        </w:rPr>
        <w:instrText xml:space="preserve"> TOC \o "1-1" \h \z \u </w:instrText>
      </w:r>
      <w:r>
        <w:rPr>
          <w:rFonts w:ascii="宋体" w:hAnsi="宋体" w:eastAsia="宋体" w:cs="宋体"/>
          <w:color w:val="595959"/>
          <w:sz w:val="21"/>
        </w:rPr>
        <w:fldChar w:fldCharType="separate"/>
      </w: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_Toc29146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摘要</w:t>
      </w:r>
      <w:r>
        <w:tab/>
      </w:r>
      <w:r>
        <w:fldChar w:fldCharType="begin"/>
      </w:r>
      <w:r>
        <w:instrText xml:space="preserve"> PAGEREF _Toc29146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3E69A8A2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_Toc26727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1. 项目概述</w:t>
      </w:r>
      <w:r>
        <w:tab/>
      </w:r>
      <w:r>
        <w:fldChar w:fldCharType="begin"/>
      </w:r>
      <w:r>
        <w:instrText xml:space="preserve"> PAGEREF _Toc26727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4C426206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_Toc5584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2. 项目工作量与完成情况</w:t>
      </w:r>
      <w:r>
        <w:tab/>
      </w:r>
      <w:r>
        <w:fldChar w:fldCharType="begin"/>
      </w:r>
      <w:r>
        <w:instrText xml:space="preserve"> PAGEREF _Toc5584 \h </w:instrText>
      </w:r>
      <w:r>
        <w:fldChar w:fldCharType="separate"/>
      </w:r>
      <w:r>
        <w:t>2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28417094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_Toc7443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3. 实验环境与复现边界</w:t>
      </w:r>
      <w:r>
        <w:tab/>
      </w:r>
      <w:r>
        <w:fldChar w:fldCharType="begin"/>
      </w:r>
      <w:r>
        <w:instrText xml:space="preserve"> PAGEREF _Toc7443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166C3DD4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_Toc20676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4. xv6 总体架构</w:t>
      </w:r>
      <w:r>
        <w:tab/>
      </w:r>
      <w:r>
        <w:fldChar w:fldCharType="begin"/>
      </w:r>
      <w:r>
        <w:instrText xml:space="preserve"> PAGEREF _Toc20676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7823E141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_Toc12665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5. Lab 01：Utilities</w:t>
      </w:r>
      <w:r>
        <w:tab/>
      </w:r>
      <w:r>
        <w:fldChar w:fldCharType="begin"/>
      </w:r>
      <w:r>
        <w:instrText xml:space="preserve"> PAGEREF _Toc12665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207FADFF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_Toc21364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6. Lab 02：System Calls</w:t>
      </w:r>
      <w:r>
        <w:tab/>
      </w:r>
      <w:r>
        <w:fldChar w:fldCharType="begin"/>
      </w:r>
      <w:r>
        <w:instrText xml:space="preserve"> PAGEREF _Toc21364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10946515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_Toc15074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7. Lab 03：Page Tables</w:t>
      </w:r>
      <w:r>
        <w:tab/>
      </w:r>
      <w:r>
        <w:fldChar w:fldCharType="begin"/>
      </w:r>
      <w:r>
        <w:instrText xml:space="preserve"> PAGEREF _Toc15074 \h </w:instrText>
      </w:r>
      <w:r>
        <w:fldChar w:fldCharType="separate"/>
      </w:r>
      <w:r>
        <w:t>6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566BF0F3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_Toc3945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8. Lab 04：Traps</w:t>
      </w:r>
      <w:r>
        <w:tab/>
      </w:r>
      <w:r>
        <w:fldChar w:fldCharType="begin"/>
      </w:r>
      <w:r>
        <w:instrText xml:space="preserve"> PAGEREF _Toc3945 \h </w:instrText>
      </w:r>
      <w:r>
        <w:fldChar w:fldCharType="separate"/>
      </w:r>
      <w:r>
        <w:t>7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102F0404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_Toc22674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9. Lab 05：Copy-on-Write Fork</w:t>
      </w:r>
      <w:r>
        <w:tab/>
      </w:r>
      <w:r>
        <w:fldChar w:fldCharType="begin"/>
      </w:r>
      <w:r>
        <w:instrText xml:space="preserve"> PAGEREF _Toc22674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3FF6FEE5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_Toc13127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10. Lab 06：Multithreading</w:t>
      </w:r>
      <w:r>
        <w:tab/>
      </w:r>
      <w:r>
        <w:fldChar w:fldCharType="begin"/>
      </w:r>
      <w:r>
        <w:instrText xml:space="preserve"> PAGEREF _Toc13127 \h </w:instrText>
      </w:r>
      <w:r>
        <w:fldChar w:fldCharType="separate"/>
      </w:r>
      <w:r>
        <w:t>9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68A273CC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_Toc8519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11. Lab 07：Network Driver</w:t>
      </w:r>
      <w:r>
        <w:tab/>
      </w:r>
      <w:r>
        <w:fldChar w:fldCharType="begin"/>
      </w:r>
      <w:r>
        <w:instrText xml:space="preserve"> PAGEREF _Toc8519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73B1083A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_Toc15068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12. Lab 08：Locks</w:t>
      </w:r>
      <w:r>
        <w:tab/>
      </w:r>
      <w:r>
        <w:fldChar w:fldCharType="begin"/>
      </w:r>
      <w:r>
        <w:instrText xml:space="preserve"> PAGEREF _Toc15068 \h </w:instrText>
      </w:r>
      <w:r>
        <w:fldChar w:fldCharType="separate"/>
      </w:r>
      <w:r>
        <w:t>10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19A5F2D2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_Toc27024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13. Lab 09：File System</w:t>
      </w:r>
      <w:r>
        <w:tab/>
      </w:r>
      <w:r>
        <w:fldChar w:fldCharType="begin"/>
      </w:r>
      <w:r>
        <w:instrText xml:space="preserve"> PAGEREF _Toc27024 \h </w:instrText>
      </w:r>
      <w:r>
        <w:fldChar w:fldCharType="separate"/>
      </w:r>
      <w:r>
        <w:t>11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12B5B518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_Toc14472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14. Lab 10：mmap</w:t>
      </w:r>
      <w:r>
        <w:tab/>
      </w:r>
      <w:r>
        <w:fldChar w:fldCharType="begin"/>
      </w:r>
      <w:r>
        <w:instrText xml:space="preserve"> PAGEREF _Toc14472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613C9ADD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_Toc4633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15. 综合测试与实验验证汇总</w:t>
      </w:r>
      <w:r>
        <w:tab/>
      </w:r>
      <w:r>
        <w:fldChar w:fldCharType="begin"/>
      </w:r>
      <w:r>
        <w:instrText xml:space="preserve"> PAGEREF _Toc4633 \h </w:instrText>
      </w:r>
      <w:r>
        <w:fldChar w:fldCharType="separate"/>
      </w:r>
      <w:r>
        <w:t>13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46E6916C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_Toc27368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16. 关键问题与解决方法</w:t>
      </w:r>
      <w:r>
        <w:tab/>
      </w:r>
      <w:r>
        <w:fldChar w:fldCharType="begin"/>
      </w:r>
      <w:r>
        <w:instrText xml:space="preserve"> PAGEREF _Toc27368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4CE64C8A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_Toc17697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17. 项目总结</w:t>
      </w:r>
      <w:r>
        <w:tab/>
      </w:r>
      <w:r>
        <w:fldChar w:fldCharType="begin"/>
      </w:r>
      <w:r>
        <w:instrText xml:space="preserve"> PAGEREF _Toc17697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3B6B6756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_Toc2294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18. 项目源码托管链接</w:t>
      </w:r>
      <w:r>
        <w:tab/>
      </w:r>
      <w:r>
        <w:fldChar w:fldCharType="begin"/>
      </w:r>
      <w:r>
        <w:instrText xml:space="preserve"> PAGEREF _Toc2294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4FE8EA6D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_Toc1191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附录 A：详细实验报告导航</w:t>
      </w:r>
      <w:r>
        <w:tab/>
      </w:r>
      <w:r>
        <w:fldChar w:fldCharType="begin"/>
      </w:r>
      <w:r>
        <w:instrText xml:space="preserve"> PAGEREF _Toc1191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44D3D10F">
      <w:pPr>
        <w:pStyle w:val="26"/>
        <w:tabs>
          <w:tab w:val="right" w:leader="dot" w:pos="9072"/>
        </w:tabs>
      </w:pPr>
      <w:r>
        <w:rPr>
          <w:rFonts w:ascii="宋体" w:hAnsi="宋体" w:eastAsia="宋体" w:cs="宋体"/>
          <w:color w:val="595959"/>
        </w:rPr>
        <w:fldChar w:fldCharType="begin"/>
      </w:r>
      <w:r>
        <w:rPr>
          <w:rFonts w:ascii="宋体" w:hAnsi="宋体" w:eastAsia="宋体" w:cs="宋体"/>
        </w:rPr>
        <w:instrText xml:space="preserve"> HYPERLINK \l _Toc16372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微软雅黑" w:hAnsi="微软雅黑" w:eastAsia="微软雅黑" w:cs="微软雅黑"/>
        </w:rPr>
        <w:t>附录 B：复现与答辩入口</w:t>
      </w:r>
      <w:r>
        <w:tab/>
      </w:r>
      <w:r>
        <w:fldChar w:fldCharType="begin"/>
      </w:r>
      <w:r>
        <w:instrText xml:space="preserve"> PAGEREF _Toc16372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color w:val="595959"/>
        </w:rPr>
        <w:fldChar w:fldCharType="end"/>
      </w:r>
    </w:p>
    <w:p w14:paraId="2A09C7C9">
      <w:pPr>
        <w:ind w:firstLine="0"/>
      </w:pPr>
      <w:r>
        <w:rPr>
          <w:rFonts w:ascii="宋体" w:hAnsi="宋体" w:eastAsia="宋体" w:cs="宋体"/>
          <w:color w:val="595959"/>
        </w:rPr>
        <w:fldChar w:fldCharType="end"/>
      </w:r>
    </w:p>
    <w:p w14:paraId="678000C7">
      <w:pPr>
        <w:pStyle w:val="3"/>
        <w:ind w:firstLine="0"/>
      </w:pPr>
      <w:bookmarkStart w:id="0" w:name="_Toc29146"/>
      <w:r>
        <w:rPr>
          <w:rFonts w:ascii="微软雅黑" w:hAnsi="微软雅黑" w:eastAsia="微软雅黑" w:cs="微软雅黑"/>
          <w:b/>
          <w:color w:val="1F4E79"/>
          <w:sz w:val="32"/>
        </w:rPr>
        <w:t>摘要</w:t>
      </w:r>
      <w:bookmarkEnd w:id="0"/>
    </w:p>
    <w:p w14:paraId="757D85D2">
      <w:r>
        <w:rPr>
          <w:rFonts w:ascii="宋体" w:hAnsi="宋体" w:eastAsia="宋体" w:cs="宋体"/>
          <w:sz w:val="22"/>
        </w:rPr>
        <w:t xml:space="preserve">本项目基于 MIT 6.S081 Fall 2021 的官方 </w:t>
      </w:r>
      <w:r>
        <w:rPr>
          <w:rFonts w:ascii="Consolas" w:hAnsi="Consolas" w:eastAsia="Consolas" w:cs="Consolas"/>
          <w:color w:val="9C0006"/>
          <w:sz w:val="19"/>
        </w:rPr>
        <w:t>xv6-labs-2021</w:t>
      </w:r>
      <w:r>
        <w:rPr>
          <w:rFonts w:ascii="宋体" w:hAnsi="宋体" w:eastAsia="宋体" w:cs="宋体"/>
          <w:sz w:val="22"/>
        </w:rPr>
        <w:t xml:space="preserve">，完成 Utilities、System Calls、Page Tables、Traps、Copy-on-Write、Multithreading、Network Driver、Lock、File System 和 mmap 共 10 个实验。实现范围从 xv6 用户程序和系统调用入口延伸到 Sv39 页表、RISC-V trap、物理页引用计数、用户线程、E1000 网卡、并发数据结构、inode 块索引和文件映射。项目在 Windows 11 宿主机的 WSL2 Ubuntu 环境中使用 RISC-V GCC 与 QEMU 编译运行；10 个实验分支的官方 grader 总成绩为 </w:t>
      </w:r>
      <w:r>
        <w:rPr>
          <w:rFonts w:ascii="Consolas" w:hAnsi="Consolas" w:eastAsia="Consolas" w:cs="Consolas"/>
          <w:color w:val="9C0006"/>
          <w:sz w:val="19"/>
        </w:rPr>
        <w:t>846/846</w:t>
      </w:r>
      <w:r>
        <w:rPr>
          <w:rFonts w:ascii="宋体" w:hAnsi="宋体" w:eastAsia="宋体" w:cs="宋体"/>
          <w:sz w:val="22"/>
        </w:rPr>
        <w:t>。报告重点分析 COW 与 mmap 中跨页表、trap、文件和进程生命周期的不变量。</w:t>
      </w:r>
    </w:p>
    <w:p w14:paraId="71286200">
      <w:r>
        <w:rPr>
          <w:rFonts w:ascii="宋体" w:hAnsi="宋体" w:eastAsia="宋体" w:cs="宋体"/>
          <w:b/>
          <w:sz w:val="22"/>
        </w:rPr>
        <w:t>关键词：</w:t>
      </w:r>
      <w:r>
        <w:rPr>
          <w:rFonts w:ascii="宋体" w:hAnsi="宋体" w:eastAsia="宋体" w:cs="宋体"/>
          <w:sz w:val="22"/>
        </w:rPr>
        <w:t xml:space="preserve"> xv6-riscv；系统调用；Sv39；Trap；Copy-on-Write；文件系统；mmap</w:t>
      </w:r>
    </w:p>
    <w:p w14:paraId="7F896207">
      <w:pPr>
        <w:pStyle w:val="3"/>
        <w:ind w:firstLine="0"/>
      </w:pPr>
      <w:bookmarkStart w:id="1" w:name="_Toc26727"/>
      <w:r>
        <w:rPr>
          <w:rFonts w:ascii="微软雅黑" w:hAnsi="微软雅黑" w:eastAsia="微软雅黑" w:cs="微软雅黑"/>
          <w:b/>
          <w:color w:val="1F4E79"/>
          <w:sz w:val="32"/>
        </w:rPr>
        <w:t>1. 项目概述</w:t>
      </w:r>
      <w:bookmarkEnd w:id="1"/>
    </w:p>
    <w:p w14:paraId="0E664D47">
      <w:r>
        <w:rPr>
          <w:rFonts w:ascii="宋体" w:hAnsi="宋体" w:eastAsia="宋体" w:cs="宋体"/>
          <w:sz w:val="22"/>
        </w:rPr>
        <w:t>xv6 是对 Unix Version 6 思想的教学性重实现，代码量较小，但具有进程、虚拟内存、系统调用、文件系统、设备驱动和多核同步等完整主干。RISC-V 的 privilege mode、异常寄存器和调用约定较清晰，适合从用户指令开始跟踪到内核数据结构和硬件接口。</w:t>
      </w:r>
    </w:p>
    <w:p w14:paraId="2027A5BA">
      <w:r>
        <w:rPr>
          <w:rFonts w:ascii="宋体" w:hAnsi="宋体" w:eastAsia="宋体" w:cs="宋体"/>
          <w:sz w:val="22"/>
        </w:rPr>
        <w:t>项目按 MIT 6.S081 Fall 2021 的十个 RISC-V 实验分支组织。每个实验保留独立实现提交、初始测试记录、正式评分和细化报告，使实验过程、技术改动和测试结果能够逐项对应。</w:t>
      </w:r>
    </w:p>
    <w:p w14:paraId="3E0D416E">
      <w:pPr>
        <w:pStyle w:val="3"/>
        <w:ind w:firstLine="0"/>
      </w:pPr>
      <w:bookmarkStart w:id="2" w:name="_Toc5584"/>
      <w:r>
        <w:rPr>
          <w:rFonts w:ascii="微软雅黑" w:hAnsi="微软雅黑" w:eastAsia="微软雅黑" w:cs="微软雅黑"/>
          <w:b/>
          <w:color w:val="1F4E79"/>
          <w:sz w:val="32"/>
        </w:rPr>
        <w:t>2. 项目工作量与完成情况</w:t>
      </w:r>
      <w:bookmarkEnd w:id="2"/>
    </w:p>
    <w:p w14:paraId="076C1EF2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2.1 完成范围</w:t>
      </w:r>
    </w:p>
    <w:p w14:paraId="3A86D47B">
      <w:r>
        <w:rPr>
          <w:rFonts w:ascii="宋体" w:hAnsi="宋体" w:eastAsia="宋体" w:cs="宋体"/>
          <w:sz w:val="22"/>
        </w:rPr>
        <w:t>项目完成 MIT 6.S081 Fall 2021 xv6-riscv 的 10/10 Labs，覆盖以下层次：</w:t>
      </w:r>
    </w:p>
    <w:p w14:paraId="27D6DEC1">
      <w:pPr>
        <w:pStyle w:val="16"/>
        <w:ind w:hanging="210"/>
      </w:pPr>
      <w:r>
        <w:rPr>
          <w:rFonts w:ascii="宋体" w:hAnsi="宋体" w:eastAsia="宋体" w:cs="宋体"/>
          <w:sz w:val="22"/>
        </w:rPr>
        <w:t>用户程序：进程、管道、目录和参数处理；</w:t>
      </w:r>
    </w:p>
    <w:p w14:paraId="461F60B0">
      <w:pPr>
        <w:pStyle w:val="16"/>
        <w:ind w:hanging="210"/>
      </w:pPr>
      <w:r>
        <w:rPr>
          <w:rFonts w:ascii="宋体" w:hAnsi="宋体" w:eastAsia="宋体" w:cs="宋体"/>
          <w:sz w:val="22"/>
        </w:rPr>
        <w:t>系统调用：用户 stub、</w:t>
      </w:r>
      <w:r>
        <w:rPr>
          <w:rFonts w:ascii="Consolas" w:hAnsi="Consolas" w:eastAsia="Consolas" w:cs="Consolas"/>
          <w:color w:val="9C0006"/>
          <w:sz w:val="19"/>
        </w:rPr>
        <w:t>ecall</w:t>
      </w:r>
      <w:r>
        <w:rPr>
          <w:rFonts w:ascii="宋体" w:hAnsi="宋体" w:eastAsia="宋体" w:cs="宋体"/>
          <w:sz w:val="22"/>
        </w:rPr>
        <w:t>、trap、分发表和用户指针；</w:t>
      </w:r>
    </w:p>
    <w:p w14:paraId="3DDC6E0D">
      <w:pPr>
        <w:pStyle w:val="16"/>
        <w:ind w:hanging="210"/>
      </w:pPr>
      <w:r>
        <w:rPr>
          <w:rFonts w:ascii="宋体" w:hAnsi="宋体" w:eastAsia="宋体" w:cs="宋体"/>
          <w:sz w:val="22"/>
        </w:rPr>
        <w:t>页表：Sv39、PTE 权限、访问位和特殊共享页；</w:t>
      </w:r>
    </w:p>
    <w:p w14:paraId="73A228AA">
      <w:pPr>
        <w:pStyle w:val="16"/>
        <w:ind w:hanging="210"/>
      </w:pPr>
      <w:r>
        <w:rPr>
          <w:rFonts w:ascii="宋体" w:hAnsi="宋体" w:eastAsia="宋体" w:cs="宋体"/>
          <w:sz w:val="22"/>
        </w:rPr>
        <w:t>Trap：调用栈、时钟中断、用户上下文保存与恢复；</w:t>
      </w:r>
    </w:p>
    <w:p w14:paraId="0A167342">
      <w:pPr>
        <w:pStyle w:val="16"/>
        <w:ind w:hanging="210"/>
      </w:pPr>
      <w:r>
        <w:rPr>
          <w:rFonts w:ascii="宋体" w:hAnsi="宋体" w:eastAsia="宋体" w:cs="宋体"/>
          <w:sz w:val="22"/>
        </w:rPr>
        <w:t xml:space="preserve">COW：共享页、写故障、引用计数和 </w:t>
      </w:r>
      <w:r>
        <w:rPr>
          <w:rFonts w:ascii="Consolas" w:hAnsi="Consolas" w:eastAsia="Consolas" w:cs="Consolas"/>
          <w:color w:val="9C0006"/>
          <w:sz w:val="19"/>
        </w:rPr>
        <w:t>copyout</w:t>
      </w:r>
      <w:r>
        <w:rPr>
          <w:rFonts w:ascii="宋体" w:hAnsi="宋体" w:eastAsia="宋体" w:cs="宋体"/>
          <w:sz w:val="22"/>
        </w:rPr>
        <w:t>；</w:t>
      </w:r>
    </w:p>
    <w:p w14:paraId="0D998F92">
      <w:pPr>
        <w:pStyle w:val="16"/>
        <w:ind w:hanging="210"/>
      </w:pPr>
      <w:r>
        <w:rPr>
          <w:rFonts w:ascii="宋体" w:hAnsi="宋体" w:eastAsia="宋体" w:cs="宋体"/>
          <w:sz w:val="22"/>
        </w:rPr>
        <w:t>多线程：RISC-V 用户上下文切换、mutex 和 condition variable；</w:t>
      </w:r>
    </w:p>
    <w:p w14:paraId="4D065C72">
      <w:pPr>
        <w:pStyle w:val="16"/>
        <w:ind w:hanging="210"/>
      </w:pPr>
      <w:r>
        <w:rPr>
          <w:rFonts w:ascii="宋体" w:hAnsi="宋体" w:eastAsia="宋体" w:cs="宋体"/>
          <w:sz w:val="22"/>
        </w:rPr>
        <w:t>网络驱动：E1000 descriptor ring、DMA 和 mbuf 所有权；</w:t>
      </w:r>
    </w:p>
    <w:p w14:paraId="1818C9A5">
      <w:pPr>
        <w:pStyle w:val="16"/>
        <w:ind w:hanging="210"/>
      </w:pPr>
      <w:r>
        <w:rPr>
          <w:rFonts w:ascii="宋体" w:hAnsi="宋体" w:eastAsia="宋体" w:cs="宋体"/>
          <w:sz w:val="22"/>
        </w:rPr>
        <w:t>锁：per-CPU allocator、哈希 buffer cache 和争用控制；</w:t>
      </w:r>
    </w:p>
    <w:p w14:paraId="02A314B3">
      <w:pPr>
        <w:pStyle w:val="16"/>
        <w:ind w:hanging="210"/>
      </w:pPr>
      <w:r>
        <w:rPr>
          <w:rFonts w:ascii="宋体" w:hAnsi="宋体" w:eastAsia="宋体" w:cs="宋体"/>
          <w:sz w:val="22"/>
        </w:rPr>
        <w:t>文件系统：双重间接块、日志和符号链接；</w:t>
      </w:r>
    </w:p>
    <w:p w14:paraId="31E7A74A">
      <w:pPr>
        <w:pStyle w:val="16"/>
        <w:ind w:hanging="210"/>
      </w:pPr>
      <w:r>
        <w:rPr>
          <w:rFonts w:ascii="宋体" w:hAnsi="宋体" w:eastAsia="宋体" w:cs="宋体"/>
          <w:sz w:val="22"/>
        </w:rPr>
        <w:t>mmap：VMA、lazy fault、共享回写和进程生命周期。</w:t>
      </w:r>
    </w:p>
    <w:p w14:paraId="428E12B7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2.2 完成成绩</w:t>
      </w:r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1"/>
        <w:gridCol w:w="3257"/>
        <w:gridCol w:w="1861"/>
        <w:gridCol w:w="2093"/>
      </w:tblGrid>
      <w:tr w14:paraId="5047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6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3B6D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Lab</w:t>
            </w:r>
          </w:p>
        </w:tc>
        <w:tc>
          <w:tcPr>
            <w:tcW w:w="325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4154D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Topic</w:t>
            </w:r>
          </w:p>
        </w:tc>
        <w:tc>
          <w:tcPr>
            <w:tcW w:w="186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0572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Grade</w:t>
            </w:r>
          </w:p>
        </w:tc>
        <w:tc>
          <w:tcPr>
            <w:tcW w:w="2093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8D099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Status</w:t>
            </w:r>
          </w:p>
        </w:tc>
      </w:tr>
      <w:tr w14:paraId="18C73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671D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util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541E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Utilities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E56F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100/100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998F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2E331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C45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syscall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C718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System Calls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8132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35/35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39AD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5970D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29AB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pgtbl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D755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Page Tables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67288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46/46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7764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313A1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229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traps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0737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Traps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FDA5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85/85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150FF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484A0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0104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cow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93E17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Copy-on-Write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EEA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110/110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562F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6891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AF8B0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thread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9485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Multithreading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1B722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60/60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3BBA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2E36F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20AE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net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6321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Network Driver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0107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100/100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D0A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3E96C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5EFE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lock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6012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Lock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0A0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70/70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84C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199DF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8A2F2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fs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E682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File System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E086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100/100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24E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403F3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517D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mmap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FED5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mmap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5923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140/140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4ED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  <w:tr w14:paraId="3F1A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AE577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Total</w:t>
            </w:r>
          </w:p>
        </w:tc>
        <w:tc>
          <w:tcPr>
            <w:tcW w:w="325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37618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10/10 Labs</w:t>
            </w:r>
          </w:p>
        </w:tc>
        <w:tc>
          <w:tcPr>
            <w:tcW w:w="18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E292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846/846</w:t>
            </w:r>
          </w:p>
        </w:tc>
        <w:tc>
          <w:tcPr>
            <w:tcW w:w="20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F7163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Completed</w:t>
            </w:r>
          </w:p>
        </w:tc>
      </w:tr>
    </w:tbl>
    <w:p w14:paraId="2841555B">
      <w:pPr>
        <w:spacing w:after="20"/>
      </w:pPr>
    </w:p>
    <w:p w14:paraId="7EF82AEF">
      <w:r>
        <w:t>十个实验分支覆盖课程规定的全部实验内容，对应课程说明中‘完成全部实验内容’的 A 级工作量描述。各分支均有对应实现和官方 grader 结果，形成从用户程序到内核核心机制的完整实验序列。</w:t>
      </w:r>
    </w:p>
    <w:p w14:paraId="1086E265">
      <w:pPr>
        <w:pStyle w:val="3"/>
        <w:ind w:firstLine="0"/>
      </w:pPr>
      <w:bookmarkStart w:id="3" w:name="_Toc7443"/>
      <w:r>
        <w:rPr>
          <w:rFonts w:ascii="微软雅黑" w:hAnsi="微软雅黑" w:eastAsia="微软雅黑" w:cs="微软雅黑"/>
          <w:b/>
          <w:color w:val="1F4E79"/>
          <w:sz w:val="32"/>
        </w:rPr>
        <w:t>3. 实验环境与复现边界</w:t>
      </w:r>
      <w:bookmarkEnd w:id="3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1"/>
        <w:gridCol w:w="6451"/>
      </w:tblGrid>
      <w:tr w14:paraId="582C6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2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4A703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项目</w:t>
            </w:r>
          </w:p>
        </w:tc>
        <w:tc>
          <w:tcPr>
            <w:tcW w:w="6451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3292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实际环境</w:t>
            </w:r>
          </w:p>
        </w:tc>
      </w:tr>
      <w:tr w14:paraId="2BF7C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2689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宿主</w:t>
            </w:r>
          </w:p>
        </w:tc>
        <w:tc>
          <w:tcPr>
            <w:tcW w:w="64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541C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Windows 11 build 22631.6199</w:t>
            </w:r>
          </w:p>
        </w:tc>
      </w:tr>
      <w:tr w14:paraId="2EC89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1D79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WSL</w:t>
            </w:r>
          </w:p>
        </w:tc>
        <w:tc>
          <w:tcPr>
            <w:tcW w:w="64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9A09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2.7.11.0，内核 6.18.33.2</w:t>
            </w:r>
          </w:p>
        </w:tc>
      </w:tr>
      <w:tr w14:paraId="77410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A09E8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Ubuntu</w:t>
            </w:r>
          </w:p>
        </w:tc>
        <w:tc>
          <w:tcPr>
            <w:tcW w:w="64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0E9A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26.04 LTS，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ext4.vhdx</w:t>
            </w:r>
            <w:r>
              <w:rPr>
                <w:rFonts w:ascii="宋体" w:hAnsi="宋体" w:eastAsia="宋体" w:cs="宋体"/>
                <w:b w:val="0"/>
                <w:sz w:val="18"/>
              </w:rPr>
              <w:t xml:space="preserve"> 位于 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E:\WSL\Ubuntu</w:t>
            </w:r>
          </w:p>
        </w:tc>
      </w:tr>
      <w:tr w14:paraId="64A31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84B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QEMU</w:t>
            </w:r>
          </w:p>
        </w:tc>
        <w:tc>
          <w:tcPr>
            <w:tcW w:w="64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ADD5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10.2.1</w:t>
            </w:r>
          </w:p>
        </w:tc>
      </w:tr>
      <w:tr w14:paraId="4C5C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BDB0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RISC-V GCC</w:t>
            </w:r>
          </w:p>
        </w:tc>
        <w:tc>
          <w:tcPr>
            <w:tcW w:w="64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D8D89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15.2.0</w:t>
            </w:r>
          </w:p>
        </w:tc>
      </w:tr>
      <w:tr w14:paraId="32079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C52B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Binutils</w:t>
            </w:r>
          </w:p>
        </w:tc>
        <w:tc>
          <w:tcPr>
            <w:tcW w:w="64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1E78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2.46</w:t>
            </w:r>
          </w:p>
        </w:tc>
      </w:tr>
      <w:tr w14:paraId="346BA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4890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GDB multiarch</w:t>
            </w:r>
          </w:p>
        </w:tc>
        <w:tc>
          <w:tcPr>
            <w:tcW w:w="64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FCC6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17.1</w:t>
            </w:r>
          </w:p>
        </w:tc>
      </w:tr>
      <w:tr w14:paraId="50ABF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2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E48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Make / Git</w:t>
            </w:r>
          </w:p>
        </w:tc>
        <w:tc>
          <w:tcPr>
            <w:tcW w:w="64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58D6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4.4.1 / 2.53.0</w:t>
            </w:r>
          </w:p>
        </w:tc>
      </w:tr>
    </w:tbl>
    <w:p w14:paraId="412459E3">
      <w:pPr>
        <w:spacing w:after="20"/>
      </w:pPr>
    </w:p>
    <w:p w14:paraId="5BB5C1CC">
      <w:r>
        <w:rPr>
          <w:rFonts w:ascii="宋体" w:hAnsi="宋体" w:eastAsia="宋体" w:cs="宋体"/>
          <w:sz w:val="22"/>
        </w:rPr>
        <w:t xml:space="preserve">实际运行关系为“Windows host → WSL2 Ubuntu → RISC-V cross toolchain + QEMU → xv6-riscv”，不是 xv6 直接运行在 Windows。GCC 15 环境中显式固定 </w:t>
      </w:r>
      <w:r>
        <w:rPr>
          <w:rFonts w:ascii="Consolas" w:hAnsi="Consolas" w:eastAsia="Consolas" w:cs="Consolas"/>
          <w:color w:val="9C0006"/>
          <w:sz w:val="19"/>
        </w:rPr>
        <w:t>-march=rv64gc</w:t>
      </w:r>
      <w:r>
        <w:rPr>
          <w:rFonts w:ascii="宋体" w:hAnsi="宋体" w:eastAsia="宋体" w:cs="宋体"/>
          <w:sz w:val="22"/>
        </w:rPr>
        <w:t xml:space="preserve">，并对上游代码的新诊断做兼容处理；Python 3.14 环境安装 </w:t>
      </w:r>
      <w:r>
        <w:rPr>
          <w:rFonts w:ascii="Consolas" w:hAnsi="Consolas" w:eastAsia="Consolas" w:cs="Consolas"/>
          <w:color w:val="9C0006"/>
          <w:sz w:val="19"/>
        </w:rPr>
        <w:t>pipes</w:t>
      </w:r>
      <w:r>
        <w:rPr>
          <w:rFonts w:ascii="宋体" w:hAnsi="宋体" w:eastAsia="宋体" w:cs="宋体"/>
          <w:sz w:val="22"/>
        </w:rPr>
        <w:t xml:space="preserve"> 兼容包，以保证课程评分脚本正常运行。精确版本、安装位置和冷启动记录见 </w:t>
      </w:r>
      <w:r>
        <w:rPr>
          <w:rFonts w:ascii="宋体" w:hAnsi="宋体" w:eastAsia="宋体" w:cs="宋体"/>
          <w:color w:val="0563C1"/>
          <w:sz w:val="22"/>
          <w:u w:val="single"/>
        </w:rPr>
        <w:t>docs/environment.md</w:t>
      </w:r>
      <w:r>
        <w:rPr>
          <w:rFonts w:ascii="宋体" w:hAnsi="宋体" w:eastAsia="宋体" w:cs="宋体"/>
          <w:sz w:val="22"/>
        </w:rPr>
        <w:t xml:space="preserve"> 与 </w:t>
      </w:r>
      <w:r>
        <w:rPr>
          <w:rFonts w:ascii="Consolas" w:hAnsi="Consolas" w:eastAsia="Consolas" w:cs="Consolas"/>
          <w:color w:val="9C0006"/>
          <w:sz w:val="19"/>
        </w:rPr>
        <w:t>results/environment/final-cold-boot.txt</w:t>
      </w:r>
      <w:r>
        <w:rPr>
          <w:rFonts w:ascii="宋体" w:hAnsi="宋体" w:eastAsia="宋体" w:cs="宋体"/>
          <w:sz w:val="22"/>
        </w:rPr>
        <w:t>。</w:t>
      </w:r>
    </w:p>
    <w:p w14:paraId="35C9E7DC">
      <w:pPr>
        <w:pStyle w:val="3"/>
        <w:ind w:firstLine="0"/>
      </w:pPr>
      <w:bookmarkStart w:id="4" w:name="_Toc20676"/>
      <w:r>
        <w:rPr>
          <w:rFonts w:ascii="微软雅黑" w:hAnsi="微软雅黑" w:eastAsia="微软雅黑" w:cs="微软雅黑"/>
          <w:b/>
          <w:color w:val="1F4E79"/>
          <w:sz w:val="32"/>
        </w:rPr>
        <w:t>4. xv6 总体架构</w:t>
      </w:r>
      <w:bookmarkEnd w:id="4"/>
    </w:p>
    <w:p w14:paraId="67F1CC4F">
      <w:pPr>
        <w:keepNext/>
        <w:ind w:firstLine="0"/>
        <w:jc w:val="center"/>
      </w:pPr>
      <w:r>
        <w:drawing>
          <wp:inline distT="0" distB="0" distL="114300" distR="114300">
            <wp:extent cx="5471795" cy="1507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0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BC4F">
      <w:pPr>
        <w:spacing w:after="160"/>
        <w:ind w:firstLine="0"/>
        <w:jc w:val="center"/>
      </w:pPr>
      <w:r>
        <w:rPr>
          <w:rFonts w:ascii="宋体" w:hAnsi="宋体" w:eastAsia="宋体" w:cs="宋体"/>
          <w:color w:val="595959"/>
          <w:sz w:val="19"/>
        </w:rPr>
        <w:t>图 4-1 xv6 用户态、Trap 与内核子系统调用关系</w:t>
      </w:r>
    </w:p>
    <w:p w14:paraId="480A2C75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4.1 用户态、系统调用与 Trap</w:t>
      </w:r>
    </w:p>
    <w:p w14:paraId="2E69930A">
      <w:r>
        <w:rPr>
          <w:rFonts w:ascii="宋体" w:hAnsi="宋体" w:eastAsia="宋体" w:cs="宋体"/>
          <w:sz w:val="22"/>
        </w:rPr>
        <w:t xml:space="preserve">用户程序运行在 user mode，内核运行在 supervisor mode。用户 stub 将系统调用号写入 </w:t>
      </w:r>
      <w:r>
        <w:rPr>
          <w:rFonts w:ascii="Consolas" w:hAnsi="Consolas" w:eastAsia="Consolas" w:cs="Consolas"/>
          <w:color w:val="9C0006"/>
          <w:sz w:val="19"/>
        </w:rPr>
        <w:t>a7</w:t>
      </w:r>
      <w:r>
        <w:rPr>
          <w:rFonts w:ascii="宋体" w:hAnsi="宋体" w:eastAsia="宋体" w:cs="宋体"/>
          <w:sz w:val="22"/>
        </w:rPr>
        <w:t xml:space="preserve"> 并执行 </w:t>
      </w:r>
      <w:r>
        <w:rPr>
          <w:rFonts w:ascii="Consolas" w:hAnsi="Consolas" w:eastAsia="Consolas" w:cs="Consolas"/>
          <w:color w:val="9C0006"/>
          <w:sz w:val="19"/>
        </w:rPr>
        <w:t>ecall</w:t>
      </w:r>
      <w:r>
        <w:rPr>
          <w:rFonts w:ascii="宋体" w:hAnsi="宋体" w:eastAsia="宋体" w:cs="宋体"/>
          <w:sz w:val="22"/>
        </w:rPr>
        <w:t xml:space="preserve">；trampoline 把用户寄存器保存到 </w:t>
      </w:r>
      <w:r>
        <w:rPr>
          <w:rFonts w:ascii="Consolas" w:hAnsi="Consolas" w:eastAsia="Consolas" w:cs="Consolas"/>
          <w:color w:val="9C0006"/>
          <w:sz w:val="19"/>
        </w:rPr>
        <w:t>trapframe</w:t>
      </w:r>
      <w:r>
        <w:rPr>
          <w:rFonts w:ascii="宋体" w:hAnsi="宋体" w:eastAsia="宋体" w:cs="宋体"/>
          <w:sz w:val="22"/>
        </w:rPr>
        <w:t>，</w:t>
      </w:r>
      <w:r>
        <w:rPr>
          <w:rFonts w:ascii="Consolas" w:hAnsi="Consolas" w:eastAsia="Consolas" w:cs="Consolas"/>
          <w:color w:val="9C0006"/>
          <w:sz w:val="19"/>
        </w:rPr>
        <w:t>usertrap()</w:t>
      </w:r>
      <w:r>
        <w:rPr>
          <w:rFonts w:ascii="宋体" w:hAnsi="宋体" w:eastAsia="宋体" w:cs="宋体"/>
          <w:sz w:val="22"/>
        </w:rPr>
        <w:t xml:space="preserve"> 判断 trap 原因，</w:t>
      </w:r>
      <w:r>
        <w:rPr>
          <w:rFonts w:ascii="Consolas" w:hAnsi="Consolas" w:eastAsia="Consolas" w:cs="Consolas"/>
          <w:color w:val="9C0006"/>
          <w:sz w:val="19"/>
        </w:rPr>
        <w:t>syscall()</w:t>
      </w:r>
      <w:r>
        <w:rPr>
          <w:rFonts w:ascii="宋体" w:hAnsi="宋体" w:eastAsia="宋体" w:cs="宋体"/>
          <w:sz w:val="22"/>
        </w:rPr>
        <w:t xml:space="preserve"> 再按编号调用处理函数。系统调用返回值写入 trapframe 的 </w:t>
      </w:r>
      <w:r>
        <w:rPr>
          <w:rFonts w:ascii="Consolas" w:hAnsi="Consolas" w:eastAsia="Consolas" w:cs="Consolas"/>
          <w:color w:val="9C0006"/>
          <w:sz w:val="19"/>
        </w:rPr>
        <w:t>a0</w:t>
      </w:r>
      <w:r>
        <w:rPr>
          <w:rFonts w:ascii="宋体" w:hAnsi="宋体" w:eastAsia="宋体" w:cs="宋体"/>
          <w:sz w:val="22"/>
        </w:rPr>
        <w:t>，</w:t>
      </w:r>
      <w:r>
        <w:rPr>
          <w:rFonts w:ascii="Consolas" w:hAnsi="Consolas" w:eastAsia="Consolas" w:cs="Consolas"/>
          <w:color w:val="9C0006"/>
          <w:sz w:val="19"/>
        </w:rPr>
        <w:t>usertrapret()</w:t>
      </w:r>
      <w:r>
        <w:rPr>
          <w:rFonts w:ascii="宋体" w:hAnsi="宋体" w:eastAsia="宋体" w:cs="宋体"/>
          <w:sz w:val="22"/>
        </w:rPr>
        <w:t xml:space="preserve"> 和 trampoline 恢复用户现场。</w:t>
      </w:r>
    </w:p>
    <w:p w14:paraId="70DD7488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4.2 进程与调度</w:t>
      </w:r>
    </w:p>
    <w:p w14:paraId="7EC5F12B">
      <w:r>
        <w:rPr>
          <w:rFonts w:ascii="Consolas" w:hAnsi="Consolas" w:eastAsia="Consolas" w:cs="Consolas"/>
          <w:color w:val="9C0006"/>
          <w:sz w:val="19"/>
        </w:rPr>
        <w:t>allocproc()</w:t>
      </w:r>
      <w:r>
        <w:rPr>
          <w:rFonts w:ascii="宋体" w:hAnsi="宋体" w:eastAsia="宋体" w:cs="宋体"/>
          <w:sz w:val="22"/>
        </w:rPr>
        <w:t xml:space="preserve"> 分配进程结构、trapframe 和页表；</w:t>
      </w:r>
      <w:r>
        <w:rPr>
          <w:rFonts w:ascii="Consolas" w:hAnsi="Consolas" w:eastAsia="Consolas" w:cs="Consolas"/>
          <w:color w:val="9C0006"/>
          <w:sz w:val="19"/>
        </w:rPr>
        <w:t>fork()</w:t>
      </w:r>
      <w:r>
        <w:rPr>
          <w:rFonts w:ascii="宋体" w:hAnsi="宋体" w:eastAsia="宋体" w:cs="宋体"/>
          <w:sz w:val="22"/>
        </w:rPr>
        <w:t xml:space="preserve"> 建立子进程；</w:t>
      </w:r>
      <w:r>
        <w:rPr>
          <w:rFonts w:ascii="Consolas" w:hAnsi="Consolas" w:eastAsia="Consolas" w:cs="Consolas"/>
          <w:color w:val="9C0006"/>
          <w:sz w:val="19"/>
        </w:rPr>
        <w:t>exec()</w:t>
      </w:r>
      <w:r>
        <w:rPr>
          <w:rFonts w:ascii="宋体" w:hAnsi="宋体" w:eastAsia="宋体" w:cs="宋体"/>
          <w:sz w:val="22"/>
        </w:rPr>
        <w:t xml:space="preserve"> 从 ELF 重建地址空间；</w:t>
      </w:r>
      <w:r>
        <w:rPr>
          <w:rFonts w:ascii="Consolas" w:hAnsi="Consolas" w:eastAsia="Consolas" w:cs="Consolas"/>
          <w:color w:val="9C0006"/>
          <w:sz w:val="19"/>
        </w:rPr>
        <w:t>exit()</w:t>
      </w:r>
      <w:r>
        <w:rPr>
          <w:rFonts w:ascii="宋体" w:hAnsi="宋体" w:eastAsia="宋体" w:cs="宋体"/>
          <w:sz w:val="22"/>
        </w:rPr>
        <w:t xml:space="preserve"> 释放资源并进入 ZOMBIE；</w:t>
      </w:r>
      <w:r>
        <w:rPr>
          <w:rFonts w:ascii="Consolas" w:hAnsi="Consolas" w:eastAsia="Consolas" w:cs="Consolas"/>
          <w:color w:val="9C0006"/>
          <w:sz w:val="19"/>
        </w:rPr>
        <w:t>wait()</w:t>
      </w:r>
      <w:r>
        <w:rPr>
          <w:rFonts w:ascii="宋体" w:hAnsi="宋体" w:eastAsia="宋体" w:cs="宋体"/>
          <w:sz w:val="22"/>
        </w:rPr>
        <w:t xml:space="preserve"> 完成最终回收。每 CPU scheduler 扫描 RUNNABLE 进程，</w:t>
      </w:r>
      <w:r>
        <w:rPr>
          <w:rFonts w:ascii="Consolas" w:hAnsi="Consolas" w:eastAsia="Consolas" w:cs="Consolas"/>
          <w:color w:val="9C0006"/>
          <w:sz w:val="19"/>
        </w:rPr>
        <w:t>swtch()</w:t>
      </w:r>
      <w:r>
        <w:rPr>
          <w:rFonts w:ascii="宋体" w:hAnsi="宋体" w:eastAsia="宋体" w:cs="宋体"/>
          <w:sz w:val="22"/>
        </w:rPr>
        <w:t xml:space="preserve"> 保存内核上下文中的 </w:t>
      </w:r>
      <w:r>
        <w:rPr>
          <w:rFonts w:ascii="Consolas" w:hAnsi="Consolas" w:eastAsia="Consolas" w:cs="Consolas"/>
          <w:color w:val="9C0006"/>
          <w:sz w:val="19"/>
        </w:rPr>
        <w:t>ra/sp/s0-s11</w:t>
      </w:r>
      <w:r>
        <w:rPr>
          <w:rFonts w:ascii="宋体" w:hAnsi="宋体" w:eastAsia="宋体" w:cs="宋体"/>
          <w:sz w:val="22"/>
        </w:rPr>
        <w:t>。</w:t>
      </w:r>
    </w:p>
    <w:p w14:paraId="5B94A1C6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4.3 虚拟内存</w:t>
      </w:r>
    </w:p>
    <w:p w14:paraId="4FB6EF9E">
      <w:r>
        <w:rPr>
          <w:rFonts w:ascii="宋体" w:hAnsi="宋体" w:eastAsia="宋体" w:cs="宋体"/>
          <w:sz w:val="22"/>
        </w:rPr>
        <w:t>Sv39 使用三级页表和 4 KiB 页面。</w:t>
      </w:r>
      <w:r>
        <w:rPr>
          <w:rFonts w:ascii="Consolas" w:hAnsi="Consolas" w:eastAsia="Consolas" w:cs="Consolas"/>
          <w:color w:val="9C0006"/>
          <w:sz w:val="19"/>
        </w:rPr>
        <w:t>walk()</w:t>
      </w:r>
      <w:r>
        <w:rPr>
          <w:rFonts w:ascii="宋体" w:hAnsi="宋体" w:eastAsia="宋体" w:cs="宋体"/>
          <w:sz w:val="22"/>
        </w:rPr>
        <w:t xml:space="preserve"> 查找 PTE，</w:t>
      </w:r>
      <w:r>
        <w:rPr>
          <w:rFonts w:ascii="Consolas" w:hAnsi="Consolas" w:eastAsia="Consolas" w:cs="Consolas"/>
          <w:color w:val="9C0006"/>
          <w:sz w:val="19"/>
        </w:rPr>
        <w:t>mappages()</w:t>
      </w:r>
      <w:r>
        <w:rPr>
          <w:rFonts w:ascii="宋体" w:hAnsi="宋体" w:eastAsia="宋体" w:cs="宋体"/>
          <w:sz w:val="22"/>
        </w:rPr>
        <w:t xml:space="preserve"> 建立映射。Page Tables Lab 直接操作特殊映射和 </w:t>
      </w:r>
      <w:r>
        <w:rPr>
          <w:rFonts w:ascii="Consolas" w:hAnsi="Consolas" w:eastAsia="Consolas" w:cs="Consolas"/>
          <w:color w:val="9C0006"/>
          <w:sz w:val="19"/>
        </w:rPr>
        <w:t>PTE_A</w:t>
      </w:r>
      <w:r>
        <w:rPr>
          <w:rFonts w:ascii="宋体" w:hAnsi="宋体" w:eastAsia="宋体" w:cs="宋体"/>
          <w:sz w:val="22"/>
        </w:rPr>
        <w:t>；COW 通过只读共享页和引用计数推迟 fork 复制；mmap 通过 VMA 和 page fault 推迟文件页装入。</w:t>
      </w:r>
    </w:p>
    <w:p w14:paraId="7A4AA720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4.4 并发、文件系统与设备</w:t>
      </w:r>
    </w:p>
    <w:p w14:paraId="52C7EBFE">
      <w:r>
        <w:rPr>
          <w:rFonts w:ascii="宋体" w:hAnsi="宋体" w:eastAsia="宋体" w:cs="宋体"/>
          <w:sz w:val="22"/>
        </w:rPr>
        <w:t xml:space="preserve">spinlock 保护短临界区，sleeplock 保护可能睡眠的长期操作。文件名经目录项解析为 inode，buffer cache 缓存磁盘块，日志保证多块更新的崩溃一致性。VirtIO 提供磁盘，E1000 通过 DMA descriptor ring 收发网络包。总体调用与 Trap 分流关系如图 4-1 所示，项目仓库中的 </w:t>
      </w:r>
      <w:r>
        <w:rPr>
          <w:rFonts w:ascii="宋体" w:hAnsi="宋体" w:eastAsia="宋体" w:cs="宋体"/>
          <w:color w:val="0563C1"/>
          <w:sz w:val="22"/>
          <w:u w:val="single"/>
        </w:rPr>
        <w:t>docs/architecture.md</w:t>
      </w:r>
      <w:r>
        <w:rPr>
          <w:rFonts w:ascii="宋体" w:hAnsi="宋体" w:eastAsia="宋体" w:cs="宋体"/>
          <w:sz w:val="22"/>
        </w:rPr>
        <w:t xml:space="preserve"> 提供进一步的组件说明。</w:t>
      </w:r>
    </w:p>
    <w:p w14:paraId="0C85FEF2">
      <w:pPr>
        <w:pStyle w:val="3"/>
        <w:ind w:firstLine="0"/>
      </w:pPr>
      <w:bookmarkStart w:id="5" w:name="_Toc12665"/>
      <w:r>
        <w:rPr>
          <w:rFonts w:ascii="微软雅黑" w:hAnsi="微软雅黑" w:eastAsia="微软雅黑" w:cs="微软雅黑"/>
          <w:b/>
          <w:color w:val="1F4E79"/>
          <w:sz w:val="32"/>
        </w:rPr>
        <w:t>5. Lab 01：Utilities</w:t>
      </w:r>
      <w:bookmarkEnd w:id="5"/>
    </w:p>
    <w:p w14:paraId="7C8303EE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5.1 实验目的与要求</w:t>
      </w:r>
    </w:p>
    <w:p w14:paraId="3DCADE7F">
      <w:r>
        <w:rPr>
          <w:rFonts w:ascii="宋体" w:hAnsi="宋体" w:eastAsia="宋体" w:cs="宋体"/>
          <w:sz w:val="22"/>
        </w:rPr>
        <w:t xml:space="preserve">实现 </w:t>
      </w:r>
      <w:r>
        <w:rPr>
          <w:rFonts w:ascii="Consolas" w:hAnsi="Consolas" w:eastAsia="Consolas" w:cs="Consolas"/>
          <w:color w:val="9C0006"/>
          <w:sz w:val="19"/>
        </w:rPr>
        <w:t>sleep</w:t>
      </w:r>
      <w:r>
        <w:rPr>
          <w:rFonts w:ascii="宋体" w:hAnsi="宋体" w:eastAsia="宋体" w:cs="宋体"/>
          <w:sz w:val="22"/>
        </w:rPr>
        <w:t>、</w:t>
      </w:r>
      <w:r>
        <w:rPr>
          <w:rFonts w:ascii="Consolas" w:hAnsi="Consolas" w:eastAsia="Consolas" w:cs="Consolas"/>
          <w:color w:val="9C0006"/>
          <w:sz w:val="19"/>
        </w:rPr>
        <w:t>pingpong</w:t>
      </w:r>
      <w:r>
        <w:rPr>
          <w:rFonts w:ascii="宋体" w:hAnsi="宋体" w:eastAsia="宋体" w:cs="宋体"/>
          <w:sz w:val="22"/>
        </w:rPr>
        <w:t>、</w:t>
      </w:r>
      <w:r>
        <w:rPr>
          <w:rFonts w:ascii="Consolas" w:hAnsi="Consolas" w:eastAsia="Consolas" w:cs="Consolas"/>
          <w:color w:val="9C0006"/>
          <w:sz w:val="19"/>
        </w:rPr>
        <w:t>primes</w:t>
      </w:r>
      <w:r>
        <w:rPr>
          <w:rFonts w:ascii="宋体" w:hAnsi="宋体" w:eastAsia="宋体" w:cs="宋体"/>
          <w:sz w:val="22"/>
        </w:rPr>
        <w:t>、</w:t>
      </w:r>
      <w:r>
        <w:rPr>
          <w:rFonts w:ascii="Consolas" w:hAnsi="Consolas" w:eastAsia="Consolas" w:cs="Consolas"/>
          <w:color w:val="9C0006"/>
          <w:sz w:val="19"/>
        </w:rPr>
        <w:t>find</w:t>
      </w:r>
      <w:r>
        <w:rPr>
          <w:rFonts w:ascii="宋体" w:hAnsi="宋体" w:eastAsia="宋体" w:cs="宋体"/>
          <w:sz w:val="22"/>
        </w:rPr>
        <w:t xml:space="preserve"> 和 </w:t>
      </w:r>
      <w:r>
        <w:rPr>
          <w:rFonts w:ascii="Consolas" w:hAnsi="Consolas" w:eastAsia="Consolas" w:cs="Consolas"/>
          <w:color w:val="9C0006"/>
          <w:sz w:val="19"/>
        </w:rPr>
        <w:t>xargs</w:t>
      </w:r>
      <w:r>
        <w:rPr>
          <w:rFonts w:ascii="宋体" w:hAnsi="宋体" w:eastAsia="宋体" w:cs="宋体"/>
          <w:sz w:val="22"/>
        </w:rPr>
        <w:t>，掌握 xv6 用户程序构建、</w:t>
      </w:r>
      <w:r>
        <w:rPr>
          <w:rFonts w:ascii="Consolas" w:hAnsi="Consolas" w:eastAsia="Consolas" w:cs="Consolas"/>
          <w:color w:val="9C0006"/>
          <w:sz w:val="19"/>
        </w:rPr>
        <w:t>fork/exec/wait</w:t>
      </w:r>
      <w:r>
        <w:rPr>
          <w:rFonts w:ascii="宋体" w:hAnsi="宋体" w:eastAsia="宋体" w:cs="宋体"/>
          <w:sz w:val="22"/>
        </w:rPr>
        <w:t>、pipe、文件描述符和目录项格式。</w:t>
      </w:r>
    </w:p>
    <w:p w14:paraId="48457510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5.2 实验过程与关键实现</w:t>
      </w:r>
    </w:p>
    <w:p w14:paraId="224D863F">
      <w:r>
        <w:rPr>
          <w:rFonts w:ascii="宋体" w:hAnsi="宋体" w:eastAsia="宋体" w:cs="宋体"/>
          <w:sz w:val="22"/>
        </w:rPr>
        <w:t xml:space="preserve">在 </w:t>
      </w:r>
      <w:r>
        <w:rPr>
          <w:rFonts w:ascii="Consolas" w:hAnsi="Consolas" w:eastAsia="Consolas" w:cs="Consolas"/>
          <w:color w:val="9C0006"/>
          <w:sz w:val="19"/>
        </w:rPr>
        <w:t>user/sleep.c</w:t>
      </w:r>
      <w:r>
        <w:rPr>
          <w:rFonts w:ascii="宋体" w:hAnsi="宋体" w:eastAsia="宋体" w:cs="宋体"/>
          <w:sz w:val="22"/>
        </w:rPr>
        <w:t>、</w:t>
      </w:r>
      <w:r>
        <w:rPr>
          <w:rFonts w:ascii="Consolas" w:hAnsi="Consolas" w:eastAsia="Consolas" w:cs="Consolas"/>
          <w:color w:val="9C0006"/>
          <w:sz w:val="19"/>
        </w:rPr>
        <w:t>pingpong.c</w:t>
      </w:r>
      <w:r>
        <w:rPr>
          <w:rFonts w:ascii="宋体" w:hAnsi="宋体" w:eastAsia="宋体" w:cs="宋体"/>
          <w:sz w:val="22"/>
        </w:rPr>
        <w:t>、</w:t>
      </w:r>
      <w:r>
        <w:rPr>
          <w:rFonts w:ascii="Consolas" w:hAnsi="Consolas" w:eastAsia="Consolas" w:cs="Consolas"/>
          <w:color w:val="9C0006"/>
          <w:sz w:val="19"/>
        </w:rPr>
        <w:t>primes.c</w:t>
      </w:r>
      <w:r>
        <w:rPr>
          <w:rFonts w:ascii="宋体" w:hAnsi="宋体" w:eastAsia="宋体" w:cs="宋体"/>
          <w:sz w:val="22"/>
        </w:rPr>
        <w:t>、</w:t>
      </w:r>
      <w:r>
        <w:rPr>
          <w:rFonts w:ascii="Consolas" w:hAnsi="Consolas" w:eastAsia="Consolas" w:cs="Consolas"/>
          <w:color w:val="9C0006"/>
          <w:sz w:val="19"/>
        </w:rPr>
        <w:t>find.c</w:t>
      </w:r>
      <w:r>
        <w:rPr>
          <w:rFonts w:ascii="宋体" w:hAnsi="宋体" w:eastAsia="宋体" w:cs="宋体"/>
          <w:sz w:val="22"/>
        </w:rPr>
        <w:t>、</w:t>
      </w:r>
      <w:r>
        <w:rPr>
          <w:rFonts w:ascii="Consolas" w:hAnsi="Consolas" w:eastAsia="Consolas" w:cs="Consolas"/>
          <w:color w:val="9C0006"/>
          <w:sz w:val="19"/>
        </w:rPr>
        <w:t>xargs.c</w:t>
      </w:r>
      <w:r>
        <w:rPr>
          <w:rFonts w:ascii="宋体" w:hAnsi="宋体" w:eastAsia="宋体" w:cs="宋体"/>
          <w:sz w:val="22"/>
        </w:rPr>
        <w:t xml:space="preserve"> 中分别实现五个程序，并加入 Makefile 的 </w:t>
      </w:r>
      <w:r>
        <w:rPr>
          <w:rFonts w:ascii="Consolas" w:hAnsi="Consolas" w:eastAsia="Consolas" w:cs="Consolas"/>
          <w:color w:val="9C0006"/>
          <w:sz w:val="19"/>
        </w:rPr>
        <w:t>UPROGS</w:t>
      </w:r>
      <w:r>
        <w:rPr>
          <w:rFonts w:ascii="宋体" w:hAnsi="宋体" w:eastAsia="宋体" w:cs="宋体"/>
          <w:sz w:val="22"/>
        </w:rPr>
        <w:t>。</w:t>
      </w:r>
      <w:r>
        <w:rPr>
          <w:rFonts w:ascii="Consolas" w:hAnsi="Consolas" w:eastAsia="Consolas" w:cs="Consolas"/>
          <w:color w:val="9C0006"/>
          <w:sz w:val="19"/>
        </w:rPr>
        <w:t>primes:sieve()</w:t>
      </w:r>
      <w:r>
        <w:rPr>
          <w:rFonts w:ascii="宋体" w:hAnsi="宋体" w:eastAsia="宋体" w:cs="宋体"/>
          <w:sz w:val="22"/>
        </w:rPr>
        <w:t xml:space="preserve"> 为每个素数创建一级过滤进程；</w:t>
      </w:r>
      <w:r>
        <w:rPr>
          <w:rFonts w:ascii="Consolas" w:hAnsi="Consolas" w:eastAsia="Consolas" w:cs="Consolas"/>
          <w:color w:val="9C0006"/>
          <w:sz w:val="19"/>
        </w:rPr>
        <w:t>find:find()</w:t>
      </w:r>
      <w:r>
        <w:rPr>
          <w:rFonts w:ascii="宋体" w:hAnsi="宋体" w:eastAsia="宋体" w:cs="宋体"/>
          <w:sz w:val="22"/>
        </w:rPr>
        <w:t xml:space="preserve"> 读取 </w:t>
      </w:r>
      <w:r>
        <w:rPr>
          <w:rFonts w:ascii="Consolas" w:hAnsi="Consolas" w:eastAsia="Consolas" w:cs="Consolas"/>
          <w:color w:val="9C0006"/>
          <w:sz w:val="19"/>
        </w:rPr>
        <w:t>struct dirent</w:t>
      </w:r>
      <w:r>
        <w:rPr>
          <w:rFonts w:ascii="宋体" w:hAnsi="宋体" w:eastAsia="宋体" w:cs="宋体"/>
          <w:sz w:val="22"/>
        </w:rPr>
        <w:t xml:space="preserve"> 并递归；</w:t>
      </w:r>
      <w:r>
        <w:rPr>
          <w:rFonts w:ascii="Consolas" w:hAnsi="Consolas" w:eastAsia="Consolas" w:cs="Consolas"/>
          <w:color w:val="9C0006"/>
          <w:sz w:val="19"/>
        </w:rPr>
        <w:t>xargs:run_line()</w:t>
      </w:r>
      <w:r>
        <w:rPr>
          <w:rFonts w:ascii="宋体" w:hAnsi="宋体" w:eastAsia="宋体" w:cs="宋体"/>
          <w:sz w:val="22"/>
        </w:rPr>
        <w:t xml:space="preserve"> 组装 </w:t>
      </w:r>
      <w:r>
        <w:rPr>
          <w:rFonts w:ascii="Consolas" w:hAnsi="Consolas" w:eastAsia="Consolas" w:cs="Consolas"/>
          <w:color w:val="9C0006"/>
          <w:sz w:val="19"/>
        </w:rPr>
        <w:t>char *args[MAXARG]</w:t>
      </w:r>
      <w:r>
        <w:rPr>
          <w:rFonts w:ascii="宋体" w:hAnsi="宋体" w:eastAsia="宋体" w:cs="宋体"/>
          <w:sz w:val="22"/>
        </w:rPr>
        <w:t xml:space="preserve"> 后 fork/exec。</w:t>
      </w:r>
    </w:p>
    <w:p w14:paraId="7BCA308C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5.3 关键难点与解决</w:t>
      </w:r>
    </w:p>
    <w:p w14:paraId="7BDB0955">
      <w:r>
        <w:rPr>
          <w:rFonts w:ascii="宋体" w:hAnsi="宋体" w:eastAsia="宋体" w:cs="宋体"/>
          <w:sz w:val="22"/>
        </w:rPr>
        <w:t>pipe 的 EOF 只有在所有写端关闭后出现，因此 fork 后每个进程立即关闭无用 fd；</w:t>
      </w:r>
      <w:r>
        <w:rPr>
          <w:rFonts w:ascii="Consolas" w:hAnsi="Consolas" w:eastAsia="Consolas" w:cs="Consolas"/>
          <w:color w:val="9C0006"/>
          <w:sz w:val="19"/>
        </w:rPr>
        <w:t>find</w:t>
      </w:r>
      <w:r>
        <w:rPr>
          <w:rFonts w:ascii="宋体" w:hAnsi="宋体" w:eastAsia="宋体" w:cs="宋体"/>
          <w:sz w:val="22"/>
        </w:rPr>
        <w:t xml:space="preserve"> 给固定长度名称补 </w:t>
      </w:r>
      <w:r>
        <w:rPr>
          <w:rFonts w:ascii="Consolas" w:hAnsi="Consolas" w:eastAsia="Consolas" w:cs="Consolas"/>
          <w:color w:val="9C0006"/>
          <w:sz w:val="19"/>
        </w:rPr>
        <w:t>\0</w:t>
      </w:r>
      <w:r>
        <w:rPr>
          <w:rFonts w:ascii="宋体" w:hAnsi="宋体" w:eastAsia="宋体" w:cs="宋体"/>
          <w:sz w:val="22"/>
        </w:rPr>
        <w:t xml:space="preserve">，跳过 </w:t>
      </w:r>
      <w:r>
        <w:rPr>
          <w:rFonts w:ascii="Consolas" w:hAnsi="Consolas" w:eastAsia="Consolas" w:cs="Consolas"/>
          <w:color w:val="9C0006"/>
          <w:sz w:val="19"/>
        </w:rPr>
        <w:t>.</w:t>
      </w:r>
      <w:r>
        <w:rPr>
          <w:rFonts w:ascii="宋体" w:hAnsi="宋体" w:eastAsia="宋体" w:cs="宋体"/>
          <w:sz w:val="22"/>
        </w:rPr>
        <w:t>/</w:t>
      </w:r>
      <w:r>
        <w:rPr>
          <w:rFonts w:ascii="Consolas" w:hAnsi="Consolas" w:eastAsia="Consolas" w:cs="Consolas"/>
          <w:color w:val="9C0006"/>
          <w:sz w:val="19"/>
        </w:rPr>
        <w:t>..</w:t>
      </w:r>
      <w:r>
        <w:rPr>
          <w:rFonts w:ascii="宋体" w:hAnsi="宋体" w:eastAsia="宋体" w:cs="宋体"/>
          <w:sz w:val="22"/>
        </w:rPr>
        <w:t xml:space="preserve"> 并检查路径长度；</w:t>
      </w:r>
      <w:r>
        <w:rPr>
          <w:rFonts w:ascii="Consolas" w:hAnsi="Consolas" w:eastAsia="Consolas" w:cs="Consolas"/>
          <w:color w:val="9C0006"/>
          <w:sz w:val="19"/>
        </w:rPr>
        <w:t>xargs</w:t>
      </w:r>
      <w:r>
        <w:rPr>
          <w:rFonts w:ascii="宋体" w:hAnsi="宋体" w:eastAsia="宋体" w:cs="宋体"/>
          <w:sz w:val="22"/>
        </w:rPr>
        <w:t xml:space="preserve"> 同时限制输入行长度和 </w:t>
      </w:r>
      <w:r>
        <w:rPr>
          <w:rFonts w:ascii="Consolas" w:hAnsi="Consolas" w:eastAsia="Consolas" w:cs="Consolas"/>
          <w:color w:val="9C0006"/>
          <w:sz w:val="19"/>
        </w:rPr>
        <w:t>MAXARG</w:t>
      </w:r>
      <w:r>
        <w:rPr>
          <w:rFonts w:ascii="宋体" w:hAnsi="宋体" w:eastAsia="宋体" w:cs="宋体"/>
          <w:sz w:val="22"/>
        </w:rPr>
        <w:t>。</w:t>
      </w:r>
    </w:p>
    <w:p w14:paraId="4A4AFC6B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5.4 测试结果与分析</w:t>
      </w:r>
    </w:p>
    <w:p w14:paraId="673A901A">
      <w:r>
        <w:rPr>
          <w:rFonts w:ascii="宋体" w:hAnsi="宋体" w:eastAsia="宋体" w:cs="宋体"/>
          <w:sz w:val="22"/>
        </w:rPr>
        <w:t xml:space="preserve">基线因程序不存在为 0/100；正式 </w:t>
      </w:r>
      <w:r>
        <w:rPr>
          <w:rFonts w:ascii="Consolas" w:hAnsi="Consolas" w:eastAsia="Consolas" w:cs="Consolas"/>
          <w:color w:val="9C0006"/>
          <w:sz w:val="19"/>
        </w:rPr>
        <w:t>results/util/grade.txt</w:t>
      </w:r>
      <w:r>
        <w:rPr>
          <w:rFonts w:ascii="宋体" w:hAnsi="宋体" w:eastAsia="宋体" w:cs="宋体"/>
          <w:sz w:val="22"/>
        </w:rPr>
        <w:t xml:space="preserve"> 中五项功能、time 均为 OK，最终 100/100。结果说明进程流水线能正常传播 EOF、递归目录不会形成环、各程序可共同进入 </w:t>
      </w:r>
      <w:r>
        <w:rPr>
          <w:rFonts w:ascii="Consolas" w:hAnsi="Consolas" w:eastAsia="Consolas" w:cs="Consolas"/>
          <w:color w:val="9C0006"/>
          <w:sz w:val="19"/>
        </w:rPr>
        <w:t>fs.img</w:t>
      </w:r>
      <w:r>
        <w:rPr>
          <w:rFonts w:ascii="宋体" w:hAnsi="宋体" w:eastAsia="宋体" w:cs="宋体"/>
          <w:sz w:val="22"/>
        </w:rPr>
        <w:t>。</w:t>
      </w:r>
    </w:p>
    <w:p w14:paraId="1A8A798E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5.5 实验心得</w:t>
      </w:r>
    </w:p>
    <w:p w14:paraId="79989F71">
      <w:r>
        <w:rPr>
          <w:rFonts w:ascii="宋体" w:hAnsi="宋体" w:eastAsia="宋体" w:cs="宋体"/>
          <w:sz w:val="22"/>
        </w:rPr>
        <w:t xml:space="preserve">这一实验的关键不是单个算法，而是 Unix 资源生命周期：错误保留一个 pipe 写端就足以让正确的筛选逻辑永久阻塞。详细记录见 </w:t>
      </w:r>
      <w:r>
        <w:rPr>
          <w:rFonts w:ascii="Consolas" w:hAnsi="Consolas" w:eastAsia="Consolas" w:cs="Consolas"/>
          <w:color w:val="9C0006"/>
          <w:sz w:val="19"/>
        </w:rPr>
        <w:t>docs/labs/01-util.md</w:t>
      </w:r>
      <w:r>
        <w:rPr>
          <w:rFonts w:ascii="宋体" w:hAnsi="宋体" w:eastAsia="宋体" w:cs="宋体"/>
          <w:sz w:val="22"/>
        </w:rPr>
        <w:t>。</w:t>
      </w:r>
    </w:p>
    <w:p w14:paraId="2AE4E9BA">
      <w:pPr>
        <w:pStyle w:val="3"/>
        <w:ind w:firstLine="0"/>
      </w:pPr>
      <w:bookmarkStart w:id="6" w:name="_Toc21364"/>
      <w:r>
        <w:rPr>
          <w:rFonts w:ascii="微软雅黑" w:hAnsi="微软雅黑" w:eastAsia="微软雅黑" w:cs="微软雅黑"/>
          <w:b/>
          <w:color w:val="1F4E79"/>
          <w:sz w:val="32"/>
        </w:rPr>
        <w:t>6. Lab 02：System Calls</w:t>
      </w:r>
      <w:bookmarkEnd w:id="6"/>
    </w:p>
    <w:p w14:paraId="3ED341A9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6.1 实验目的与要求</w:t>
      </w:r>
    </w:p>
    <w:p w14:paraId="5116A6D1">
      <w:r>
        <w:rPr>
          <w:rFonts w:ascii="宋体" w:hAnsi="宋体" w:eastAsia="宋体" w:cs="宋体"/>
          <w:sz w:val="22"/>
        </w:rPr>
        <w:t xml:space="preserve">实现 </w:t>
      </w:r>
      <w:r>
        <w:rPr>
          <w:rFonts w:ascii="Consolas" w:hAnsi="Consolas" w:eastAsia="Consolas" w:cs="Consolas"/>
          <w:color w:val="9C0006"/>
          <w:sz w:val="19"/>
        </w:rPr>
        <w:t>trace(mask)</w:t>
      </w:r>
      <w:r>
        <w:rPr>
          <w:rFonts w:ascii="宋体" w:hAnsi="宋体" w:eastAsia="宋体" w:cs="宋体"/>
          <w:sz w:val="22"/>
        </w:rPr>
        <w:t xml:space="preserve"> 和 </w:t>
      </w:r>
      <w:r>
        <w:rPr>
          <w:rFonts w:ascii="Consolas" w:hAnsi="Consolas" w:eastAsia="Consolas" w:cs="Consolas"/>
          <w:color w:val="9C0006"/>
          <w:sz w:val="19"/>
        </w:rPr>
        <w:t>sysinfo(info)</w:t>
      </w:r>
      <w:r>
        <w:rPr>
          <w:rFonts w:ascii="宋体" w:hAnsi="宋体" w:eastAsia="宋体" w:cs="宋体"/>
          <w:sz w:val="22"/>
        </w:rPr>
        <w:t xml:space="preserve">，理解从 </w:t>
      </w:r>
      <w:r>
        <w:rPr>
          <w:rFonts w:ascii="Consolas" w:hAnsi="Consolas" w:eastAsia="Consolas" w:cs="Consolas"/>
          <w:color w:val="9C0006"/>
          <w:sz w:val="19"/>
        </w:rPr>
        <w:t>user/usys.pl</w:t>
      </w:r>
      <w:r>
        <w:rPr>
          <w:rFonts w:ascii="宋体" w:hAnsi="宋体" w:eastAsia="宋体" w:cs="宋体"/>
          <w:sz w:val="22"/>
        </w:rPr>
        <w:t xml:space="preserve"> 生成的 stub、</w:t>
      </w:r>
      <w:r>
        <w:rPr>
          <w:rFonts w:ascii="Consolas" w:hAnsi="Consolas" w:eastAsia="Consolas" w:cs="Consolas"/>
          <w:color w:val="9C0006"/>
          <w:sz w:val="19"/>
        </w:rPr>
        <w:t>ecall</w:t>
      </w:r>
      <w:r>
        <w:rPr>
          <w:rFonts w:ascii="宋体" w:hAnsi="宋体" w:eastAsia="宋体" w:cs="宋体"/>
          <w:sz w:val="22"/>
        </w:rPr>
        <w:t xml:space="preserve">、trapframe 到 </w:t>
      </w:r>
      <w:r>
        <w:rPr>
          <w:rFonts w:ascii="Consolas" w:hAnsi="Consolas" w:eastAsia="Consolas" w:cs="Consolas"/>
          <w:color w:val="9C0006"/>
          <w:sz w:val="19"/>
        </w:rPr>
        <w:t>kernel/syscall.c</w:t>
      </w:r>
      <w:r>
        <w:rPr>
          <w:rFonts w:ascii="宋体" w:hAnsi="宋体" w:eastAsia="宋体" w:cs="宋体"/>
          <w:sz w:val="22"/>
        </w:rPr>
        <w:t xml:space="preserve"> 分派和具体 handler 的完整路径。</w:t>
      </w:r>
    </w:p>
    <w:p w14:paraId="70C97211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6.2 实验过程与关键实现</w:t>
      </w:r>
    </w:p>
    <w:p w14:paraId="7639C6ED">
      <w:r>
        <w:rPr>
          <w:rFonts w:ascii="宋体" w:hAnsi="宋体" w:eastAsia="宋体" w:cs="宋体"/>
          <w:sz w:val="22"/>
        </w:rPr>
        <w:t xml:space="preserve">在 </w:t>
      </w:r>
      <w:r>
        <w:rPr>
          <w:rFonts w:ascii="Consolas" w:hAnsi="Consolas" w:eastAsia="Consolas" w:cs="Consolas"/>
          <w:color w:val="9C0006"/>
          <w:sz w:val="19"/>
        </w:rPr>
        <w:t>kernel/syscall.h</w:t>
      </w:r>
      <w:r>
        <w:rPr>
          <w:rFonts w:ascii="宋体" w:hAnsi="宋体" w:eastAsia="宋体" w:cs="宋体"/>
          <w:sz w:val="22"/>
        </w:rPr>
        <w:t xml:space="preserve"> 分配编号，在 </w:t>
      </w:r>
      <w:r>
        <w:rPr>
          <w:rFonts w:ascii="Consolas" w:hAnsi="Consolas" w:eastAsia="Consolas" w:cs="Consolas"/>
          <w:color w:val="9C0006"/>
          <w:sz w:val="19"/>
        </w:rPr>
        <w:t>user/user.h</w:t>
      </w:r>
      <w:r>
        <w:rPr>
          <w:rFonts w:ascii="宋体" w:hAnsi="宋体" w:eastAsia="宋体" w:cs="宋体"/>
          <w:sz w:val="22"/>
        </w:rPr>
        <w:t xml:space="preserve"> 与 </w:t>
      </w:r>
      <w:r>
        <w:rPr>
          <w:rFonts w:ascii="Consolas" w:hAnsi="Consolas" w:eastAsia="Consolas" w:cs="Consolas"/>
          <w:color w:val="9C0006"/>
          <w:sz w:val="19"/>
        </w:rPr>
        <w:t>user/usys.pl</w:t>
      </w:r>
      <w:r>
        <w:rPr>
          <w:rFonts w:ascii="宋体" w:hAnsi="宋体" w:eastAsia="宋体" w:cs="宋体"/>
          <w:sz w:val="22"/>
        </w:rPr>
        <w:t xml:space="preserve"> 添加接口，在 </w:t>
      </w:r>
      <w:r>
        <w:rPr>
          <w:rFonts w:ascii="Consolas" w:hAnsi="Consolas" w:eastAsia="Consolas" w:cs="Consolas"/>
          <w:color w:val="9C0006"/>
          <w:sz w:val="19"/>
        </w:rPr>
        <w:t>kernel/sysproc.c</w:t>
      </w:r>
      <w:r>
        <w:rPr>
          <w:rFonts w:ascii="宋体" w:hAnsi="宋体" w:eastAsia="宋体" w:cs="宋体"/>
          <w:sz w:val="22"/>
        </w:rPr>
        <w:t xml:space="preserve"> 实现 </w:t>
      </w:r>
      <w:r>
        <w:rPr>
          <w:rFonts w:ascii="Consolas" w:hAnsi="Consolas" w:eastAsia="Consolas" w:cs="Consolas"/>
          <w:color w:val="9C0006"/>
          <w:sz w:val="19"/>
        </w:rPr>
        <w:t>sys_trace/sys_sysinfo</w:t>
      </w:r>
      <w:r>
        <w:rPr>
          <w:rFonts w:ascii="宋体" w:hAnsi="宋体" w:eastAsia="宋体" w:cs="宋体"/>
          <w:sz w:val="22"/>
        </w:rPr>
        <w:t>。</w:t>
      </w:r>
      <w:r>
        <w:rPr>
          <w:rFonts w:ascii="Consolas" w:hAnsi="Consolas" w:eastAsia="Consolas" w:cs="Consolas"/>
          <w:color w:val="9C0006"/>
          <w:sz w:val="19"/>
        </w:rPr>
        <w:t>struct proc.trace_mask</w:t>
      </w:r>
      <w:r>
        <w:rPr>
          <w:rFonts w:ascii="宋体" w:hAnsi="宋体" w:eastAsia="宋体" w:cs="宋体"/>
          <w:sz w:val="22"/>
        </w:rPr>
        <w:t xml:space="preserve"> 在 </w:t>
      </w:r>
      <w:r>
        <w:rPr>
          <w:rFonts w:ascii="Consolas" w:hAnsi="Consolas" w:eastAsia="Consolas" w:cs="Consolas"/>
          <w:color w:val="9C0006"/>
          <w:sz w:val="19"/>
        </w:rPr>
        <w:t>fork()</w:t>
      </w:r>
      <w:r>
        <w:rPr>
          <w:rFonts w:ascii="宋体" w:hAnsi="宋体" w:eastAsia="宋体" w:cs="宋体"/>
          <w:sz w:val="22"/>
        </w:rPr>
        <w:t xml:space="preserve"> 中复制；</w:t>
      </w:r>
      <w:r>
        <w:rPr>
          <w:rFonts w:ascii="Consolas" w:hAnsi="Consolas" w:eastAsia="Consolas" w:cs="Consolas"/>
          <w:color w:val="9C0006"/>
          <w:sz w:val="19"/>
        </w:rPr>
        <w:t>syscall()</w:t>
      </w:r>
      <w:r>
        <w:rPr>
          <w:rFonts w:ascii="宋体" w:hAnsi="宋体" w:eastAsia="宋体" w:cs="宋体"/>
          <w:sz w:val="22"/>
        </w:rPr>
        <w:t xml:space="preserve"> 在 handler 返回后统一按位打印。空闲内存与进程数分别由 </w:t>
      </w:r>
      <w:r>
        <w:rPr>
          <w:rFonts w:ascii="Consolas" w:hAnsi="Consolas" w:eastAsia="Consolas" w:cs="Consolas"/>
          <w:color w:val="9C0006"/>
          <w:sz w:val="19"/>
        </w:rPr>
        <w:t>kalloc.c</w:t>
      </w:r>
      <w:r>
        <w:rPr>
          <w:rFonts w:ascii="宋体" w:hAnsi="宋体" w:eastAsia="宋体" w:cs="宋体"/>
          <w:sz w:val="22"/>
        </w:rPr>
        <w:t xml:space="preserve"> 和 </w:t>
      </w:r>
      <w:r>
        <w:rPr>
          <w:rFonts w:ascii="Consolas" w:hAnsi="Consolas" w:eastAsia="Consolas" w:cs="Consolas"/>
          <w:color w:val="9C0006"/>
          <w:sz w:val="19"/>
        </w:rPr>
        <w:t>proc.c</w:t>
      </w:r>
      <w:r>
        <w:rPr>
          <w:rFonts w:ascii="宋体" w:hAnsi="宋体" w:eastAsia="宋体" w:cs="宋体"/>
          <w:sz w:val="22"/>
        </w:rPr>
        <w:t xml:space="preserve"> 在相应锁保护下统计。</w:t>
      </w:r>
    </w:p>
    <w:p w14:paraId="6FD49071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6.3 关键难点与解决</w:t>
      </w:r>
    </w:p>
    <w:p w14:paraId="6234BB01">
      <w:r>
        <w:rPr>
          <w:rFonts w:ascii="Consolas" w:hAnsi="Consolas" w:eastAsia="Consolas" w:cs="Consolas"/>
          <w:color w:val="9C0006"/>
          <w:sz w:val="19"/>
        </w:rPr>
        <w:t>exec</w:t>
      </w:r>
      <w:r>
        <w:rPr>
          <w:rFonts w:ascii="宋体" w:hAnsi="宋体" w:eastAsia="宋体" w:cs="宋体"/>
          <w:sz w:val="22"/>
        </w:rPr>
        <w:t xml:space="preserve"> 只替换地址空间，因此 trace mask 应留在当前 proc；</w:t>
      </w:r>
      <w:r>
        <w:rPr>
          <w:rFonts w:ascii="Consolas" w:hAnsi="Consolas" w:eastAsia="Consolas" w:cs="Consolas"/>
          <w:color w:val="9C0006"/>
          <w:sz w:val="19"/>
        </w:rPr>
        <w:t>fork</w:t>
      </w:r>
      <w:r>
        <w:rPr>
          <w:rFonts w:ascii="宋体" w:hAnsi="宋体" w:eastAsia="宋体" w:cs="宋体"/>
          <w:sz w:val="22"/>
        </w:rPr>
        <w:t xml:space="preserve"> 创建新 proc，必须显式继承。用户传入的 </w:t>
      </w:r>
      <w:r>
        <w:rPr>
          <w:rFonts w:ascii="Consolas" w:hAnsi="Consolas" w:eastAsia="Consolas" w:cs="Consolas"/>
          <w:color w:val="9C0006"/>
          <w:sz w:val="19"/>
        </w:rPr>
        <w:t>sysinfo</w:t>
      </w:r>
      <w:r>
        <w:rPr>
          <w:rFonts w:ascii="宋体" w:hAnsi="宋体" w:eastAsia="宋体" w:cs="宋体"/>
          <w:sz w:val="22"/>
        </w:rPr>
        <w:t xml:space="preserve"> 地址不能直接解引用，内核先构造结构体，再用 </w:t>
      </w:r>
      <w:r>
        <w:rPr>
          <w:rFonts w:ascii="Consolas" w:hAnsi="Consolas" w:eastAsia="Consolas" w:cs="Consolas"/>
          <w:color w:val="9C0006"/>
          <w:sz w:val="19"/>
        </w:rPr>
        <w:t>copyout()</w:t>
      </w:r>
      <w:r>
        <w:rPr>
          <w:rFonts w:ascii="宋体" w:hAnsi="宋体" w:eastAsia="宋体" w:cs="宋体"/>
          <w:sz w:val="22"/>
        </w:rPr>
        <w:t xml:space="preserve"> 校验页表并复制。</w:t>
      </w:r>
    </w:p>
    <w:p w14:paraId="222AAC27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6.4 测试结果与分析</w:t>
      </w:r>
    </w:p>
    <w:p w14:paraId="7C3C6561">
      <w:r>
        <w:rPr>
          <w:rFonts w:ascii="Consolas" w:hAnsi="Consolas" w:eastAsia="Consolas" w:cs="Consolas"/>
          <w:color w:val="9C0006"/>
          <w:sz w:val="19"/>
        </w:rPr>
        <w:t>results/syscall/grade.txt</w:t>
      </w:r>
      <w:r>
        <w:rPr>
          <w:rFonts w:ascii="宋体" w:hAnsi="宋体" w:eastAsia="宋体" w:cs="宋体"/>
          <w:sz w:val="22"/>
        </w:rPr>
        <w:t xml:space="preserve"> 中 trace 选择、全跟踪、不跟踪、子进程继承和 sysinfo 全部 OK，最终 35/35。非法用户地址测试同时验证了系统调用边界处理。</w:t>
      </w:r>
    </w:p>
    <w:p w14:paraId="7C24AAF0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6.5 实验心得</w:t>
      </w:r>
    </w:p>
    <w:p w14:paraId="2CE06E2E">
      <w:r>
        <w:rPr>
          <w:rFonts w:ascii="宋体" w:hAnsi="宋体" w:eastAsia="宋体" w:cs="宋体"/>
          <w:sz w:val="22"/>
        </w:rPr>
        <w:t xml:space="preserve">系统调用的正确性横跨 API、寄存器、进程状态和用户内存；把逻辑放在统一分发点可以避免每个 handler 重复跟踪代码。详细记录见 </w:t>
      </w:r>
      <w:r>
        <w:rPr>
          <w:rFonts w:ascii="Consolas" w:hAnsi="Consolas" w:eastAsia="Consolas" w:cs="Consolas"/>
          <w:color w:val="9C0006"/>
          <w:sz w:val="19"/>
        </w:rPr>
        <w:t>docs/labs/02-syscall.md</w:t>
      </w:r>
      <w:r>
        <w:rPr>
          <w:rFonts w:ascii="宋体" w:hAnsi="宋体" w:eastAsia="宋体" w:cs="宋体"/>
          <w:sz w:val="22"/>
        </w:rPr>
        <w:t>。</w:t>
      </w:r>
    </w:p>
    <w:p w14:paraId="4C44AD2E">
      <w:pPr>
        <w:pStyle w:val="3"/>
        <w:ind w:firstLine="0"/>
      </w:pPr>
      <w:bookmarkStart w:id="7" w:name="_Toc15074"/>
      <w:r>
        <w:rPr>
          <w:rFonts w:ascii="微软雅黑" w:hAnsi="微软雅黑" w:eastAsia="微软雅黑" w:cs="微软雅黑"/>
          <w:b/>
          <w:color w:val="1F4E79"/>
          <w:sz w:val="32"/>
        </w:rPr>
        <w:t>7. Lab 03：Page Tables</w:t>
      </w:r>
      <w:bookmarkEnd w:id="7"/>
    </w:p>
    <w:p w14:paraId="23C7C0E0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7.1 实验目的与要求</w:t>
      </w:r>
    </w:p>
    <w:p w14:paraId="6876FDE0">
      <w:r>
        <w:rPr>
          <w:rFonts w:ascii="宋体" w:hAnsi="宋体" w:eastAsia="宋体" w:cs="宋体"/>
          <w:sz w:val="22"/>
        </w:rPr>
        <w:t xml:space="preserve">完成 USYSCALL 只读共享页、递归 </w:t>
      </w:r>
      <w:r>
        <w:rPr>
          <w:rFonts w:ascii="Consolas" w:hAnsi="Consolas" w:eastAsia="Consolas" w:cs="Consolas"/>
          <w:color w:val="9C0006"/>
          <w:sz w:val="19"/>
        </w:rPr>
        <w:t>vmprint()</w:t>
      </w:r>
      <w:r>
        <w:rPr>
          <w:rFonts w:ascii="宋体" w:hAnsi="宋体" w:eastAsia="宋体" w:cs="宋体"/>
          <w:sz w:val="22"/>
        </w:rPr>
        <w:t xml:space="preserve"> 和 </w:t>
      </w:r>
      <w:r>
        <w:rPr>
          <w:rFonts w:ascii="Consolas" w:hAnsi="Consolas" w:eastAsia="Consolas" w:cs="Consolas"/>
          <w:color w:val="9C0006"/>
          <w:sz w:val="19"/>
        </w:rPr>
        <w:t>pgaccess()</w:t>
      </w:r>
      <w:r>
        <w:rPr>
          <w:rFonts w:ascii="宋体" w:hAnsi="宋体" w:eastAsia="宋体" w:cs="宋体"/>
          <w:sz w:val="22"/>
        </w:rPr>
        <w:t>，把 Sv39 三级索引、叶/非叶 PTE、用户权限和硬件访问位落实到实际代码。</w:t>
      </w:r>
    </w:p>
    <w:p w14:paraId="562FD327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7.2 实验过程与关键实现</w:t>
      </w:r>
    </w:p>
    <w:p w14:paraId="3A78EBCB">
      <w:r>
        <w:rPr>
          <w:rFonts w:ascii="Consolas" w:hAnsi="Consolas" w:eastAsia="Consolas" w:cs="Consolas"/>
          <w:color w:val="9C0006"/>
          <w:sz w:val="19"/>
        </w:rPr>
        <w:t>kernel/proc.c</w:t>
      </w:r>
      <w:r>
        <w:rPr>
          <w:rFonts w:ascii="宋体" w:hAnsi="宋体" w:eastAsia="宋体" w:cs="宋体"/>
          <w:sz w:val="22"/>
        </w:rPr>
        <w:t xml:space="preserve"> 在 proc 生命周期内分配、映射和释放 </w:t>
      </w:r>
      <w:r>
        <w:rPr>
          <w:rFonts w:ascii="Consolas" w:hAnsi="Consolas" w:eastAsia="Consolas" w:cs="Consolas"/>
          <w:color w:val="9C0006"/>
          <w:sz w:val="19"/>
        </w:rPr>
        <w:t>struct usyscall</w:t>
      </w:r>
      <w:r>
        <w:rPr>
          <w:rFonts w:ascii="宋体" w:hAnsi="宋体" w:eastAsia="宋体" w:cs="宋体"/>
          <w:sz w:val="22"/>
        </w:rPr>
        <w:t xml:space="preserve">；映射只有 </w:t>
      </w:r>
      <w:r>
        <w:rPr>
          <w:rFonts w:ascii="Consolas" w:hAnsi="Consolas" w:eastAsia="Consolas" w:cs="Consolas"/>
          <w:color w:val="9C0006"/>
          <w:sz w:val="19"/>
        </w:rPr>
        <w:t>PTE_R|PTE_U</w:t>
      </w:r>
      <w:r>
        <w:rPr>
          <w:rFonts w:ascii="宋体" w:hAnsi="宋体" w:eastAsia="宋体" w:cs="宋体"/>
          <w:sz w:val="22"/>
        </w:rPr>
        <w:t>。</w:t>
      </w:r>
      <w:r>
        <w:rPr>
          <w:rFonts w:ascii="Consolas" w:hAnsi="Consolas" w:eastAsia="Consolas" w:cs="Consolas"/>
          <w:color w:val="9C0006"/>
          <w:sz w:val="19"/>
        </w:rPr>
        <w:t>kernel/vm.c:vmprintwalk()</w:t>
      </w:r>
      <w:r>
        <w:rPr>
          <w:rFonts w:ascii="宋体" w:hAnsi="宋体" w:eastAsia="宋体" w:cs="宋体"/>
          <w:sz w:val="22"/>
        </w:rPr>
        <w:t xml:space="preserve"> 只对权限标志恰为 </w:t>
      </w:r>
      <w:r>
        <w:rPr>
          <w:rFonts w:ascii="Consolas" w:hAnsi="Consolas" w:eastAsia="Consolas" w:cs="Consolas"/>
          <w:color w:val="9C0006"/>
          <w:sz w:val="19"/>
        </w:rPr>
        <w:t>PTE_V</w:t>
      </w:r>
      <w:r>
        <w:rPr>
          <w:rFonts w:ascii="宋体" w:hAnsi="宋体" w:eastAsia="宋体" w:cs="宋体"/>
          <w:sz w:val="22"/>
        </w:rPr>
        <w:t xml:space="preserve"> 的非叶项递归。</w:t>
      </w:r>
      <w:r>
        <w:rPr>
          <w:rFonts w:ascii="Consolas" w:hAnsi="Consolas" w:eastAsia="Consolas" w:cs="Consolas"/>
          <w:color w:val="9C0006"/>
          <w:sz w:val="19"/>
        </w:rPr>
        <w:t>kernel/sysproc.c:sys_pgaccess()</w:t>
      </w:r>
      <w:r>
        <w:rPr>
          <w:rFonts w:ascii="宋体" w:hAnsi="宋体" w:eastAsia="宋体" w:cs="宋体"/>
          <w:sz w:val="22"/>
        </w:rPr>
        <w:t xml:space="preserve"> 用 </w:t>
      </w:r>
      <w:r>
        <w:rPr>
          <w:rFonts w:ascii="Consolas" w:hAnsi="Consolas" w:eastAsia="Consolas" w:cs="Consolas"/>
          <w:color w:val="9C0006"/>
          <w:sz w:val="19"/>
        </w:rPr>
        <w:t>walk()</w:t>
      </w:r>
      <w:r>
        <w:rPr>
          <w:rFonts w:ascii="宋体" w:hAnsi="宋体" w:eastAsia="宋体" w:cs="宋体"/>
          <w:sz w:val="22"/>
        </w:rPr>
        <w:t xml:space="preserve"> 查找最多 32 页，把 </w:t>
      </w:r>
      <w:r>
        <w:rPr>
          <w:rFonts w:ascii="Consolas" w:hAnsi="Consolas" w:eastAsia="Consolas" w:cs="Consolas"/>
          <w:color w:val="9C0006"/>
          <w:sz w:val="19"/>
        </w:rPr>
        <w:t>PTE_A</w:t>
      </w:r>
      <w:r>
        <w:rPr>
          <w:rFonts w:ascii="宋体" w:hAnsi="宋体" w:eastAsia="宋体" w:cs="宋体"/>
          <w:sz w:val="22"/>
        </w:rPr>
        <w:t xml:space="preserve"> 编码到位图并清除，再通过 </w:t>
      </w:r>
      <w:r>
        <w:rPr>
          <w:rFonts w:ascii="Consolas" w:hAnsi="Consolas" w:eastAsia="Consolas" w:cs="Consolas"/>
          <w:color w:val="9C0006"/>
          <w:sz w:val="19"/>
        </w:rPr>
        <w:t>copyout()</w:t>
      </w:r>
      <w:r>
        <w:rPr>
          <w:rFonts w:ascii="宋体" w:hAnsi="宋体" w:eastAsia="宋体" w:cs="宋体"/>
          <w:sz w:val="22"/>
        </w:rPr>
        <w:t xml:space="preserve"> 返回。</w:t>
      </w:r>
    </w:p>
    <w:p w14:paraId="5E2616CF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7.3 关键难点与解决</w:t>
      </w:r>
    </w:p>
    <w:p w14:paraId="2FDA38B2">
      <w:r>
        <w:rPr>
          <w:rFonts w:ascii="宋体" w:hAnsi="宋体" w:eastAsia="宋体" w:cs="宋体"/>
          <w:sz w:val="22"/>
        </w:rPr>
        <w:t xml:space="preserve">USYSCALL 同时有用户映射和内核指针，删除映射时使用 </w:t>
      </w:r>
      <w:r>
        <w:rPr>
          <w:rFonts w:ascii="Consolas" w:hAnsi="Consolas" w:eastAsia="Consolas" w:cs="Consolas"/>
          <w:color w:val="9C0006"/>
          <w:sz w:val="19"/>
        </w:rPr>
        <w:t>do_free=0</w:t>
      </w:r>
      <w:r>
        <w:rPr>
          <w:rFonts w:ascii="宋体" w:hAnsi="宋体" w:eastAsia="宋体" w:cs="宋体"/>
          <w:sz w:val="22"/>
        </w:rPr>
        <w:t xml:space="preserve">，由 </w:t>
      </w:r>
      <w:r>
        <w:rPr>
          <w:rFonts w:ascii="Consolas" w:hAnsi="Consolas" w:eastAsia="Consolas" w:cs="Consolas"/>
          <w:color w:val="9C0006"/>
          <w:sz w:val="19"/>
        </w:rPr>
        <w:t>freeproc()</w:t>
      </w:r>
      <w:r>
        <w:rPr>
          <w:rFonts w:ascii="宋体" w:hAnsi="宋体" w:eastAsia="宋体" w:cs="宋体"/>
          <w:sz w:val="22"/>
        </w:rPr>
        <w:t xml:space="preserve"> 统一释放，避免 double free。判断页表层级不能只看 </w:t>
      </w:r>
      <w:r>
        <w:rPr>
          <w:rFonts w:ascii="Consolas" w:hAnsi="Consolas" w:eastAsia="Consolas" w:cs="Consolas"/>
          <w:color w:val="9C0006"/>
          <w:sz w:val="19"/>
        </w:rPr>
        <w:t>PTE_V</w:t>
      </w:r>
      <w:r>
        <w:rPr>
          <w:rFonts w:ascii="宋体" w:hAnsi="宋体" w:eastAsia="宋体" w:cs="宋体"/>
          <w:sz w:val="22"/>
        </w:rPr>
        <w:t xml:space="preserve">；清除访问位后执行 </w:t>
      </w:r>
      <w:r>
        <w:rPr>
          <w:rFonts w:ascii="Consolas" w:hAnsi="Consolas" w:eastAsia="Consolas" w:cs="Consolas"/>
          <w:color w:val="9C0006"/>
          <w:sz w:val="19"/>
        </w:rPr>
        <w:t>sfence_vma()</w:t>
      </w:r>
      <w:r>
        <w:rPr>
          <w:rFonts w:ascii="宋体" w:hAnsi="宋体" w:eastAsia="宋体" w:cs="宋体"/>
          <w:sz w:val="22"/>
        </w:rPr>
        <w:t>，保证下一采样窗口不继续使用旧翻译状态。</w:t>
      </w:r>
    </w:p>
    <w:p w14:paraId="1E074DA7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7.4 测试结果与分析</w:t>
      </w:r>
    </w:p>
    <w:p w14:paraId="2CA7E15C">
      <w:r>
        <w:rPr>
          <w:rFonts w:ascii="Consolas" w:hAnsi="Consolas" w:eastAsia="Consolas" w:cs="Consolas"/>
          <w:color w:val="9C0006"/>
          <w:sz w:val="19"/>
        </w:rPr>
        <w:t>results/pgtbl/grade.txt</w:t>
      </w:r>
      <w:r>
        <w:rPr>
          <w:rFonts w:ascii="宋体" w:hAnsi="宋体" w:eastAsia="宋体" w:cs="宋体"/>
          <w:sz w:val="22"/>
        </w:rPr>
        <w:t xml:space="preserve"> 中 ugetpid、pgaccess、页表打印、书面题、usertests 和 time 全部 OK，最终 46/46。完整 usertests 通过说明新增高地址特殊映射没有破坏 fork、exec、sbrk 和退出清理。</w:t>
      </w:r>
    </w:p>
    <w:p w14:paraId="4FDAA357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7.5 实验心得</w:t>
      </w:r>
    </w:p>
    <w:p w14:paraId="697FB407">
      <w:r>
        <w:rPr>
          <w:rFonts w:ascii="宋体" w:hAnsi="宋体" w:eastAsia="宋体" w:cs="宋体"/>
          <w:sz w:val="22"/>
        </w:rPr>
        <w:t xml:space="preserve">共享只读页用严格的权限和生命周期换取少一次 trap；访问位则展示硬件如何通过 PTE 向内核反馈真实访问行为。详细记录见 </w:t>
      </w:r>
      <w:r>
        <w:rPr>
          <w:rFonts w:ascii="Consolas" w:hAnsi="Consolas" w:eastAsia="Consolas" w:cs="Consolas"/>
          <w:color w:val="9C0006"/>
          <w:sz w:val="19"/>
        </w:rPr>
        <w:t>docs/labs/03-pgtbl.md</w:t>
      </w:r>
      <w:r>
        <w:rPr>
          <w:rFonts w:ascii="宋体" w:hAnsi="宋体" w:eastAsia="宋体" w:cs="宋体"/>
          <w:sz w:val="22"/>
        </w:rPr>
        <w:t>。</w:t>
      </w:r>
    </w:p>
    <w:p w14:paraId="05DF82D4">
      <w:pPr>
        <w:pStyle w:val="3"/>
        <w:ind w:firstLine="0"/>
      </w:pPr>
      <w:bookmarkStart w:id="8" w:name="_Toc3945"/>
      <w:r>
        <w:rPr>
          <w:rFonts w:ascii="微软雅黑" w:hAnsi="微软雅黑" w:eastAsia="微软雅黑" w:cs="微软雅黑"/>
          <w:b/>
          <w:color w:val="1F4E79"/>
          <w:sz w:val="32"/>
        </w:rPr>
        <w:t>8. Lab 04：Traps</w:t>
      </w:r>
      <w:bookmarkEnd w:id="8"/>
    </w:p>
    <w:p w14:paraId="1F8DAC24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8.1 实验目的与要求</w:t>
      </w:r>
    </w:p>
    <w:p w14:paraId="3622B369">
      <w:r>
        <w:rPr>
          <w:rFonts w:ascii="宋体" w:hAnsi="宋体" w:eastAsia="宋体" w:cs="宋体"/>
          <w:sz w:val="22"/>
        </w:rPr>
        <w:t xml:space="preserve">理解 RISC-V 调用约定、内核栈帧、trap 入口/返回，完成 </w:t>
      </w:r>
      <w:r>
        <w:rPr>
          <w:rFonts w:ascii="Consolas" w:hAnsi="Consolas" w:eastAsia="Consolas" w:cs="Consolas"/>
          <w:color w:val="9C0006"/>
          <w:sz w:val="19"/>
        </w:rPr>
        <w:t>backtrace()</w:t>
      </w:r>
      <w:r>
        <w:rPr>
          <w:rFonts w:ascii="宋体" w:hAnsi="宋体" w:eastAsia="宋体" w:cs="宋体"/>
          <w:sz w:val="22"/>
        </w:rPr>
        <w:t>、</w:t>
      </w:r>
      <w:r>
        <w:rPr>
          <w:rFonts w:ascii="Consolas" w:hAnsi="Consolas" w:eastAsia="Consolas" w:cs="Consolas"/>
          <w:color w:val="9C0006"/>
          <w:sz w:val="19"/>
        </w:rPr>
        <w:t>sigalarm()</w:t>
      </w:r>
      <w:r>
        <w:rPr>
          <w:rFonts w:ascii="宋体" w:hAnsi="宋体" w:eastAsia="宋体" w:cs="宋体"/>
          <w:sz w:val="22"/>
        </w:rPr>
        <w:t xml:space="preserve"> 和 </w:t>
      </w:r>
      <w:r>
        <w:rPr>
          <w:rFonts w:ascii="Consolas" w:hAnsi="Consolas" w:eastAsia="Consolas" w:cs="Consolas"/>
          <w:color w:val="9C0006"/>
          <w:sz w:val="19"/>
        </w:rPr>
        <w:t>sigreturn()</w:t>
      </w:r>
      <w:r>
        <w:rPr>
          <w:rFonts w:ascii="宋体" w:hAnsi="宋体" w:eastAsia="宋体" w:cs="宋体"/>
          <w:sz w:val="22"/>
        </w:rPr>
        <w:t>。</w:t>
      </w:r>
    </w:p>
    <w:p w14:paraId="74648AED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8.2 实验过程与关键实现</w:t>
      </w:r>
    </w:p>
    <w:p w14:paraId="2129CA59">
      <w:r>
        <w:rPr>
          <w:rFonts w:ascii="Consolas" w:hAnsi="Consolas" w:eastAsia="Consolas" w:cs="Consolas"/>
          <w:color w:val="9C0006"/>
          <w:sz w:val="19"/>
        </w:rPr>
        <w:t>kernel/riscv.h:r_fp()</w:t>
      </w:r>
      <w:r>
        <w:rPr>
          <w:rFonts w:ascii="宋体" w:hAnsi="宋体" w:eastAsia="宋体" w:cs="宋体"/>
          <w:sz w:val="22"/>
        </w:rPr>
        <w:t xml:space="preserve"> 读取帧指针；</w:t>
      </w:r>
      <w:r>
        <w:rPr>
          <w:rFonts w:ascii="Consolas" w:hAnsi="Consolas" w:eastAsia="Consolas" w:cs="Consolas"/>
          <w:color w:val="9C0006"/>
          <w:sz w:val="19"/>
        </w:rPr>
        <w:t>kernel/printf.c:backtrace()</w:t>
      </w:r>
      <w:r>
        <w:rPr>
          <w:rFonts w:ascii="宋体" w:hAnsi="宋体" w:eastAsia="宋体" w:cs="宋体"/>
          <w:sz w:val="22"/>
        </w:rPr>
        <w:t xml:space="preserve"> 沿 </w:t>
      </w:r>
      <w:r>
        <w:rPr>
          <w:rFonts w:ascii="Consolas" w:hAnsi="Consolas" w:eastAsia="Consolas" w:cs="Consolas"/>
          <w:color w:val="9C0006"/>
          <w:sz w:val="19"/>
        </w:rPr>
        <w:t>fp-8</w:t>
      </w:r>
      <w:r>
        <w:rPr>
          <w:rFonts w:ascii="宋体" w:hAnsi="宋体" w:eastAsia="宋体" w:cs="宋体"/>
          <w:sz w:val="22"/>
        </w:rPr>
        <w:t xml:space="preserve"> 的返回地址和 </w:t>
      </w:r>
      <w:r>
        <w:rPr>
          <w:rFonts w:ascii="Consolas" w:hAnsi="Consolas" w:eastAsia="Consolas" w:cs="Consolas"/>
          <w:color w:val="9C0006"/>
          <w:sz w:val="19"/>
        </w:rPr>
        <w:t>fp-16</w:t>
      </w:r>
      <w:r>
        <w:rPr>
          <w:rFonts w:ascii="宋体" w:hAnsi="宋体" w:eastAsia="宋体" w:cs="宋体"/>
          <w:sz w:val="22"/>
        </w:rPr>
        <w:t xml:space="preserve"> 的上一帧指针遍历当前内核栈页。alarm 状态保存在 </w:t>
      </w:r>
      <w:r>
        <w:rPr>
          <w:rFonts w:ascii="Consolas" w:hAnsi="Consolas" w:eastAsia="Consolas" w:cs="Consolas"/>
          <w:color w:val="9C0006"/>
          <w:sz w:val="19"/>
        </w:rPr>
        <w:t>struct proc</w:t>
      </w:r>
      <w:r>
        <w:rPr>
          <w:rFonts w:ascii="宋体" w:hAnsi="宋体" w:eastAsia="宋体" w:cs="宋体"/>
          <w:sz w:val="22"/>
        </w:rPr>
        <w:t>；</w:t>
      </w:r>
      <w:r>
        <w:rPr>
          <w:rFonts w:ascii="Consolas" w:hAnsi="Consolas" w:eastAsia="Consolas" w:cs="Consolas"/>
          <w:color w:val="9C0006"/>
          <w:sz w:val="19"/>
        </w:rPr>
        <w:t>kernel/trap.c:usertrap()</w:t>
      </w:r>
      <w:r>
        <w:rPr>
          <w:rFonts w:ascii="宋体" w:hAnsi="宋体" w:eastAsia="宋体" w:cs="宋体"/>
          <w:sz w:val="22"/>
        </w:rPr>
        <w:t xml:space="preserve"> 只在用户态时钟中断累计 tick，到期时复制整份 trapframe 并把 </w:t>
      </w:r>
      <w:r>
        <w:rPr>
          <w:rFonts w:ascii="Consolas" w:hAnsi="Consolas" w:eastAsia="Consolas" w:cs="Consolas"/>
          <w:color w:val="9C0006"/>
          <w:sz w:val="19"/>
        </w:rPr>
        <w:t>epc</w:t>
      </w:r>
      <w:r>
        <w:rPr>
          <w:rFonts w:ascii="宋体" w:hAnsi="宋体" w:eastAsia="宋体" w:cs="宋体"/>
          <w:sz w:val="22"/>
        </w:rPr>
        <w:t xml:space="preserve"> 改为 handler。</w:t>
      </w:r>
    </w:p>
    <w:p w14:paraId="42FF3CBE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8.3 关键难点与解决</w:t>
      </w:r>
    </w:p>
    <w:p w14:paraId="2A1B5FEF">
      <w:r>
        <w:rPr>
          <w:rFonts w:ascii="宋体" w:hAnsi="宋体" w:eastAsia="宋体" w:cs="宋体"/>
          <w:sz w:val="22"/>
        </w:rPr>
        <w:t xml:space="preserve">alarm 可打断任意指令，只恢复 PC 会破坏寄存器和栈，因此保存/恢复完整 trapframe。慢 handler 会跨越多个 tick，用 </w:t>
      </w:r>
      <w:r>
        <w:rPr>
          <w:rFonts w:ascii="Consolas" w:hAnsi="Consolas" w:eastAsia="Consolas" w:cs="Consolas"/>
          <w:color w:val="9C0006"/>
          <w:sz w:val="19"/>
        </w:rPr>
        <w:t>alarm_active</w:t>
      </w:r>
      <w:r>
        <w:rPr>
          <w:rFonts w:ascii="宋体" w:hAnsi="宋体" w:eastAsia="宋体" w:cs="宋体"/>
          <w:sz w:val="22"/>
        </w:rPr>
        <w:t xml:space="preserve"> 禁止重入。</w:t>
      </w:r>
      <w:r>
        <w:rPr>
          <w:rFonts w:ascii="Consolas" w:hAnsi="Consolas" w:eastAsia="Consolas" w:cs="Consolas"/>
          <w:color w:val="9C0006"/>
          <w:sz w:val="19"/>
        </w:rPr>
        <w:t>sys_sigreturn()</w:t>
      </w:r>
      <w:r>
        <w:rPr>
          <w:rFonts w:ascii="宋体" w:hAnsi="宋体" w:eastAsia="宋体" w:cs="宋体"/>
          <w:sz w:val="22"/>
        </w:rPr>
        <w:t xml:space="preserve"> 返回保存的 </w:t>
      </w:r>
      <w:r>
        <w:rPr>
          <w:rFonts w:ascii="Consolas" w:hAnsi="Consolas" w:eastAsia="Consolas" w:cs="Consolas"/>
          <w:color w:val="9C0006"/>
          <w:sz w:val="19"/>
        </w:rPr>
        <w:t>a0</w:t>
      </w:r>
      <w:r>
        <w:rPr>
          <w:rFonts w:ascii="宋体" w:hAnsi="宋体" w:eastAsia="宋体" w:cs="宋体"/>
          <w:sz w:val="22"/>
        </w:rPr>
        <w:t>，避免系统调用分发层覆盖刚恢复的值。</w:t>
      </w:r>
    </w:p>
    <w:p w14:paraId="614839D7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8.4 测试结果与分析</w:t>
      </w:r>
    </w:p>
    <w:p w14:paraId="396C3285">
      <w:r>
        <w:rPr>
          <w:rFonts w:ascii="Consolas" w:hAnsi="Consolas" w:eastAsia="Consolas" w:cs="Consolas"/>
          <w:color w:val="9C0006"/>
          <w:sz w:val="19"/>
        </w:rPr>
        <w:t>results/traps/grade.txt</w:t>
      </w:r>
      <w:r>
        <w:rPr>
          <w:rFonts w:ascii="宋体" w:hAnsi="宋体" w:eastAsia="宋体" w:cs="宋体"/>
          <w:sz w:val="22"/>
        </w:rPr>
        <w:t xml:space="preserve"> 中 backtrace、alarmtest 三项、usertests、书面题和 time 全部 OK，最终 85/85。慢 handler 测试证明非重入，循环变量测试证明完整寄存器恢复。</w:t>
      </w:r>
    </w:p>
    <w:p w14:paraId="2F5A8B02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8.5 实验心得</w:t>
      </w:r>
    </w:p>
    <w:p w14:paraId="355CB1FB">
      <w:r>
        <w:rPr>
          <w:rFonts w:ascii="宋体" w:hAnsi="宋体" w:eastAsia="宋体" w:cs="宋体"/>
          <w:sz w:val="22"/>
        </w:rPr>
        <w:t xml:space="preserve">函数调用、系统调用和中断都是控制流转移，但保存现场的责任不同；trapframe 是让异步 handler 对原程序透明的关键。详细记录见 </w:t>
      </w:r>
      <w:r>
        <w:rPr>
          <w:rFonts w:ascii="Consolas" w:hAnsi="Consolas" w:eastAsia="Consolas" w:cs="Consolas"/>
          <w:color w:val="9C0006"/>
          <w:sz w:val="19"/>
        </w:rPr>
        <w:t>docs/labs/04-traps.md</w:t>
      </w:r>
      <w:r>
        <w:rPr>
          <w:rFonts w:ascii="宋体" w:hAnsi="宋体" w:eastAsia="宋体" w:cs="宋体"/>
          <w:sz w:val="22"/>
        </w:rPr>
        <w:t>。</w:t>
      </w:r>
    </w:p>
    <w:p w14:paraId="044F1A7D">
      <w:pPr>
        <w:pStyle w:val="3"/>
        <w:ind w:firstLine="0"/>
      </w:pPr>
      <w:bookmarkStart w:id="9" w:name="_Toc22674"/>
      <w:r>
        <w:rPr>
          <w:rFonts w:ascii="微软雅黑" w:hAnsi="微软雅黑" w:eastAsia="微软雅黑" w:cs="微软雅黑"/>
          <w:b/>
          <w:color w:val="1F4E79"/>
          <w:sz w:val="32"/>
        </w:rPr>
        <w:t>9. Lab 05：Copy-on-Write Fork</w:t>
      </w:r>
      <w:bookmarkEnd w:id="9"/>
    </w:p>
    <w:p w14:paraId="21CB8FB4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9.1 实验目的与要求</w:t>
      </w:r>
    </w:p>
    <w:p w14:paraId="77C09842">
      <w:r>
        <w:rPr>
          <w:rFonts w:ascii="宋体" w:hAnsi="宋体" w:eastAsia="宋体" w:cs="宋体"/>
          <w:sz w:val="22"/>
        </w:rPr>
        <w:t xml:space="preserve">让 </w:t>
      </w:r>
      <w:r>
        <w:rPr>
          <w:rFonts w:ascii="Consolas" w:hAnsi="Consolas" w:eastAsia="Consolas" w:cs="Consolas"/>
          <w:color w:val="9C0006"/>
          <w:sz w:val="19"/>
        </w:rPr>
        <w:t>fork()</w:t>
      </w:r>
      <w:r>
        <w:rPr>
          <w:rFonts w:ascii="宋体" w:hAnsi="宋体" w:eastAsia="宋体" w:cs="宋体"/>
          <w:sz w:val="22"/>
        </w:rPr>
        <w:t xml:space="preserve"> 共享而不是立即复制物理页，使用软件 PTE 位识别 COW，并通过并发安全引用计数、写故障和 </w:t>
      </w:r>
      <w:r>
        <w:rPr>
          <w:rFonts w:ascii="Consolas" w:hAnsi="Consolas" w:eastAsia="Consolas" w:cs="Consolas"/>
          <w:color w:val="9C0006"/>
          <w:sz w:val="19"/>
        </w:rPr>
        <w:t>copyout()</w:t>
      </w:r>
      <w:r>
        <w:rPr>
          <w:rFonts w:ascii="宋体" w:hAnsi="宋体" w:eastAsia="宋体" w:cs="宋体"/>
          <w:sz w:val="22"/>
        </w:rPr>
        <w:t xml:space="preserve"> 保持隔离。</w:t>
      </w:r>
    </w:p>
    <w:p w14:paraId="72EA8A7F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9.2 实验过程与关键实现</w:t>
      </w:r>
    </w:p>
    <w:p w14:paraId="0B14721F">
      <w:r>
        <w:rPr>
          <w:rFonts w:ascii="Consolas" w:hAnsi="Consolas" w:eastAsia="Consolas" w:cs="Consolas"/>
          <w:color w:val="9C0006"/>
          <w:sz w:val="19"/>
        </w:rPr>
        <w:t>kernel/vm.c:uvmcopy()</w:t>
      </w:r>
      <w:r>
        <w:rPr>
          <w:rFonts w:ascii="宋体" w:hAnsi="宋体" w:eastAsia="宋体" w:cs="宋体"/>
          <w:sz w:val="22"/>
        </w:rPr>
        <w:t xml:space="preserve"> 让父子 PTE 指向同一 PA，对原可写页清除 </w:t>
      </w:r>
      <w:r>
        <w:rPr>
          <w:rFonts w:ascii="Consolas" w:hAnsi="Consolas" w:eastAsia="Consolas" w:cs="Consolas"/>
          <w:color w:val="9C0006"/>
          <w:sz w:val="19"/>
        </w:rPr>
        <w:t>PTE_W</w:t>
      </w:r>
      <w:r>
        <w:rPr>
          <w:rFonts w:ascii="宋体" w:hAnsi="宋体" w:eastAsia="宋体" w:cs="宋体"/>
          <w:sz w:val="22"/>
        </w:rPr>
        <w:t xml:space="preserve">、设置 </w:t>
      </w:r>
      <w:r>
        <w:rPr>
          <w:rFonts w:ascii="Consolas" w:hAnsi="Consolas" w:eastAsia="Consolas" w:cs="Consolas"/>
          <w:color w:val="9C0006"/>
          <w:sz w:val="19"/>
        </w:rPr>
        <w:t>PTE_COW</w:t>
      </w:r>
      <w:r>
        <w:rPr>
          <w:rFonts w:ascii="宋体" w:hAnsi="宋体" w:eastAsia="宋体" w:cs="宋体"/>
          <w:sz w:val="22"/>
        </w:rPr>
        <w:t xml:space="preserve"> 并增加引用。</w:t>
      </w:r>
      <w:r>
        <w:rPr>
          <w:rFonts w:ascii="Consolas" w:hAnsi="Consolas" w:eastAsia="Consolas" w:cs="Consolas"/>
          <w:color w:val="9C0006"/>
          <w:sz w:val="19"/>
        </w:rPr>
        <w:t>kernel/kalloc.c</w:t>
      </w:r>
      <w:r>
        <w:rPr>
          <w:rFonts w:ascii="宋体" w:hAnsi="宋体" w:eastAsia="宋体" w:cs="宋体"/>
          <w:sz w:val="22"/>
        </w:rPr>
        <w:t xml:space="preserve"> 用物理页索引数组和 </w:t>
      </w:r>
      <w:r>
        <w:rPr>
          <w:rFonts w:ascii="Consolas" w:hAnsi="Consolas" w:eastAsia="Consolas" w:cs="Consolas"/>
          <w:color w:val="9C0006"/>
          <w:sz w:val="19"/>
        </w:rPr>
        <w:t>kmem.lock</w:t>
      </w:r>
      <w:r>
        <w:rPr>
          <w:rFonts w:ascii="宋体" w:hAnsi="宋体" w:eastAsia="宋体" w:cs="宋体"/>
          <w:sz w:val="22"/>
        </w:rPr>
        <w:t xml:space="preserve"> 管理引用数。</w:t>
      </w:r>
      <w:r>
        <w:rPr>
          <w:rFonts w:ascii="Consolas" w:hAnsi="Consolas" w:eastAsia="Consolas" w:cs="Consolas"/>
          <w:color w:val="9C0006"/>
          <w:sz w:val="19"/>
        </w:rPr>
        <w:t>cowalloc()</w:t>
      </w:r>
      <w:r>
        <w:rPr>
          <w:rFonts w:ascii="宋体" w:hAnsi="宋体" w:eastAsia="宋体" w:cs="宋体"/>
          <w:sz w:val="22"/>
        </w:rPr>
        <w:t xml:space="preserve"> 在引用唯一时直接恢复可写，多引用时 </w:t>
      </w:r>
      <w:r>
        <w:rPr>
          <w:rFonts w:ascii="Consolas" w:hAnsi="Consolas" w:eastAsia="Consolas" w:cs="Consolas"/>
          <w:color w:val="9C0006"/>
          <w:sz w:val="19"/>
        </w:rPr>
        <w:t>kalloc+memmove</w:t>
      </w:r>
      <w:r>
        <w:rPr>
          <w:rFonts w:ascii="宋体" w:hAnsi="宋体" w:eastAsia="宋体" w:cs="宋体"/>
          <w:sz w:val="22"/>
        </w:rPr>
        <w:t xml:space="preserve"> 后替换当前映射；</w:t>
      </w:r>
      <w:r>
        <w:rPr>
          <w:rFonts w:ascii="Consolas" w:hAnsi="Consolas" w:eastAsia="Consolas" w:cs="Consolas"/>
          <w:color w:val="9C0006"/>
          <w:sz w:val="19"/>
        </w:rPr>
        <w:t>usertrap()</w:t>
      </w:r>
      <w:r>
        <w:rPr>
          <w:rFonts w:ascii="宋体" w:hAnsi="宋体" w:eastAsia="宋体" w:cs="宋体"/>
          <w:sz w:val="22"/>
        </w:rPr>
        <w:t xml:space="preserve"> 和 </w:t>
      </w:r>
      <w:r>
        <w:rPr>
          <w:rFonts w:ascii="Consolas" w:hAnsi="Consolas" w:eastAsia="Consolas" w:cs="Consolas"/>
          <w:color w:val="9C0006"/>
          <w:sz w:val="19"/>
        </w:rPr>
        <w:t>copyout()</w:t>
      </w:r>
      <w:r>
        <w:rPr>
          <w:rFonts w:ascii="宋体" w:hAnsi="宋体" w:eastAsia="宋体" w:cs="宋体"/>
          <w:sz w:val="22"/>
        </w:rPr>
        <w:t xml:space="preserve"> 共用该函数。</w:t>
      </w:r>
    </w:p>
    <w:p w14:paraId="0EF09F70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9.3 关键难点与解决</w:t>
      </w:r>
    </w:p>
    <w:p w14:paraId="15B6F916">
      <w:r>
        <w:rPr>
          <w:rFonts w:ascii="宋体" w:hAnsi="宋体" w:eastAsia="宋体" w:cs="宋体"/>
          <w:sz w:val="22"/>
        </w:rPr>
        <w:t xml:space="preserve">allocator 初始化也通过 </w:t>
      </w:r>
      <w:r>
        <w:rPr>
          <w:rFonts w:ascii="Consolas" w:hAnsi="Consolas" w:eastAsia="Consolas" w:cs="Consolas"/>
          <w:color w:val="9C0006"/>
          <w:sz w:val="19"/>
        </w:rPr>
        <w:t>kfree()</w:t>
      </w:r>
      <w:r>
        <w:rPr>
          <w:rFonts w:ascii="宋体" w:hAnsi="宋体" w:eastAsia="宋体" w:cs="宋体"/>
          <w:sz w:val="22"/>
        </w:rPr>
        <w:t xml:space="preserve"> 建立 freelist，因此自由页先设临时引用再减到零。fork 失败必须回滚已建立的共享映射。修改 PTE 后执行 </w:t>
      </w:r>
      <w:r>
        <w:rPr>
          <w:rFonts w:ascii="Consolas" w:hAnsi="Consolas" w:eastAsia="Consolas" w:cs="Consolas"/>
          <w:color w:val="9C0006"/>
          <w:sz w:val="19"/>
        </w:rPr>
        <w:t>sfence_vma()</w:t>
      </w:r>
      <w:r>
        <w:rPr>
          <w:rFonts w:ascii="宋体" w:hAnsi="宋体" w:eastAsia="宋体" w:cs="宋体"/>
          <w:sz w:val="22"/>
        </w:rPr>
        <w:t xml:space="preserve">；内核 </w:t>
      </w:r>
      <w:r>
        <w:rPr>
          <w:rFonts w:ascii="Consolas" w:hAnsi="Consolas" w:eastAsia="Consolas" w:cs="Consolas"/>
          <w:color w:val="9C0006"/>
          <w:sz w:val="19"/>
        </w:rPr>
        <w:t>copyout()</w:t>
      </w:r>
      <w:r>
        <w:rPr>
          <w:rFonts w:ascii="宋体" w:hAnsi="宋体" w:eastAsia="宋体" w:cs="宋体"/>
          <w:sz w:val="22"/>
        </w:rPr>
        <w:t xml:space="preserve"> 不会自然触发用户 store fault，所以必须主动识别 COW。</w:t>
      </w:r>
    </w:p>
    <w:p w14:paraId="0F23B5A9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9.4 测试结果与分析</w:t>
      </w:r>
    </w:p>
    <w:p w14:paraId="7A946DD1">
      <w:r>
        <w:rPr>
          <w:rFonts w:ascii="Consolas" w:hAnsi="Consolas" w:eastAsia="Consolas" w:cs="Consolas"/>
          <w:color w:val="9C0006"/>
          <w:sz w:val="19"/>
        </w:rPr>
        <w:t>results/cow/grade.txt</w:t>
      </w:r>
      <w:r>
        <w:rPr>
          <w:rFonts w:ascii="宋体" w:hAnsi="宋体" w:eastAsia="宋体" w:cs="宋体"/>
          <w:sz w:val="22"/>
        </w:rPr>
        <w:t xml:space="preserve"> 中 simple、three、file、copyin/copyout、完整 usertests 和 time 全部 OK，最终 110/110。three 覆盖多进程写与引用释放，file 证明内核写用户缓冲区不会污染共享页。</w:t>
      </w:r>
    </w:p>
    <w:p w14:paraId="31C40CCB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9.5 实验心得</w:t>
      </w:r>
    </w:p>
    <w:p w14:paraId="1E7C5EF9">
      <w:r>
        <w:rPr>
          <w:rFonts w:ascii="宋体" w:hAnsi="宋体" w:eastAsia="宋体" w:cs="宋体"/>
          <w:sz w:val="22"/>
        </w:rPr>
        <w:t xml:space="preserve">COW 的性能收益依赖三个不可分割的不变量：共享页不能直接写、每个映射都准确计数、所有写入路径遵循同一拆分规则。详细记录见 </w:t>
      </w:r>
      <w:r>
        <w:rPr>
          <w:rFonts w:ascii="Consolas" w:hAnsi="Consolas" w:eastAsia="Consolas" w:cs="Consolas"/>
          <w:color w:val="9C0006"/>
          <w:sz w:val="19"/>
        </w:rPr>
        <w:t>docs/labs/05-cow.md</w:t>
      </w:r>
      <w:r>
        <w:rPr>
          <w:rFonts w:ascii="宋体" w:hAnsi="宋体" w:eastAsia="宋体" w:cs="宋体"/>
          <w:sz w:val="22"/>
        </w:rPr>
        <w:t>。</w:t>
      </w:r>
    </w:p>
    <w:p w14:paraId="15DFB8BB">
      <w:pPr>
        <w:pStyle w:val="3"/>
        <w:ind w:firstLine="0"/>
      </w:pPr>
      <w:bookmarkStart w:id="10" w:name="_Toc13127"/>
      <w:r>
        <w:rPr>
          <w:rFonts w:ascii="微软雅黑" w:hAnsi="微软雅黑" w:eastAsia="微软雅黑" w:cs="微软雅黑"/>
          <w:b/>
          <w:color w:val="1F4E79"/>
          <w:sz w:val="32"/>
        </w:rPr>
        <w:t>10. Lab 06：Multithreading</w:t>
      </w:r>
      <w:bookmarkEnd w:id="10"/>
    </w:p>
    <w:p w14:paraId="441F5F69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10.1 实验目的与要求</w:t>
      </w:r>
    </w:p>
    <w:p w14:paraId="59FB1EBC">
      <w:r>
        <w:rPr>
          <w:rFonts w:ascii="宋体" w:hAnsi="宋体" w:eastAsia="宋体" w:cs="宋体"/>
          <w:sz w:val="22"/>
        </w:rPr>
        <w:t>补全用户线程上下文切换，修复 pthread 哈希表并发丢 key，并实现可连续复用的 barrier。</w:t>
      </w:r>
    </w:p>
    <w:p w14:paraId="5D1D81AF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10.2 实验过程与关键实现</w:t>
      </w:r>
    </w:p>
    <w:p w14:paraId="1EDC848B">
      <w:r>
        <w:rPr>
          <w:rFonts w:ascii="Consolas" w:hAnsi="Consolas" w:eastAsia="Consolas" w:cs="Consolas"/>
          <w:color w:val="9C0006"/>
          <w:sz w:val="19"/>
        </w:rPr>
        <w:t>user/uthread_switch.S:thread_switch</w:t>
      </w:r>
      <w:r>
        <w:rPr>
          <w:rFonts w:ascii="宋体" w:hAnsi="宋体" w:eastAsia="宋体" w:cs="宋体"/>
          <w:sz w:val="22"/>
        </w:rPr>
        <w:t xml:space="preserve"> 保存/恢复 </w:t>
      </w:r>
      <w:r>
        <w:rPr>
          <w:rFonts w:ascii="Consolas" w:hAnsi="Consolas" w:eastAsia="Consolas" w:cs="Consolas"/>
          <w:color w:val="9C0006"/>
          <w:sz w:val="19"/>
        </w:rPr>
        <w:t>ra/sp/s0-s11</w:t>
      </w:r>
      <w:r>
        <w:rPr>
          <w:rFonts w:ascii="宋体" w:hAnsi="宋体" w:eastAsia="宋体" w:cs="宋体"/>
          <w:sz w:val="22"/>
        </w:rPr>
        <w:t xml:space="preserve">；新线程 context 的 </w:t>
      </w:r>
      <w:r>
        <w:rPr>
          <w:rFonts w:ascii="Consolas" w:hAnsi="Consolas" w:eastAsia="Consolas" w:cs="Consolas"/>
          <w:color w:val="9C0006"/>
          <w:sz w:val="19"/>
        </w:rPr>
        <w:t>ra</w:t>
      </w:r>
      <w:r>
        <w:rPr>
          <w:rFonts w:ascii="宋体" w:hAnsi="宋体" w:eastAsia="宋体" w:cs="宋体"/>
          <w:sz w:val="22"/>
        </w:rPr>
        <w:t xml:space="preserve"> 指向入口、</w:t>
      </w:r>
      <w:r>
        <w:rPr>
          <w:rFonts w:ascii="Consolas" w:hAnsi="Consolas" w:eastAsia="Consolas" w:cs="Consolas"/>
          <w:color w:val="9C0006"/>
          <w:sz w:val="19"/>
        </w:rPr>
        <w:t>sp</w:t>
      </w:r>
      <w:r>
        <w:rPr>
          <w:rFonts w:ascii="宋体" w:hAnsi="宋体" w:eastAsia="宋体" w:cs="宋体"/>
          <w:sz w:val="22"/>
        </w:rPr>
        <w:t xml:space="preserve"> 指向 16 字节对齐的独立栈顶。</w:t>
      </w:r>
      <w:r>
        <w:rPr>
          <w:rFonts w:ascii="Consolas" w:hAnsi="Consolas" w:eastAsia="Consolas" w:cs="Consolas"/>
          <w:color w:val="9C0006"/>
          <w:sz w:val="19"/>
        </w:rPr>
        <w:t>notxv6/ph.c</w:t>
      </w:r>
      <w:r>
        <w:rPr>
          <w:rFonts w:ascii="宋体" w:hAnsi="宋体" w:eastAsia="宋体" w:cs="宋体"/>
          <w:sz w:val="22"/>
        </w:rPr>
        <w:t xml:space="preserve"> 为 5 个 bucket 配置独立 mutex。</w:t>
      </w:r>
      <w:r>
        <w:rPr>
          <w:rFonts w:ascii="Consolas" w:hAnsi="Consolas" w:eastAsia="Consolas" w:cs="Consolas"/>
          <w:color w:val="9C0006"/>
          <w:sz w:val="19"/>
        </w:rPr>
        <w:t>notxv6/barrier.c</w:t>
      </w:r>
      <w:r>
        <w:rPr>
          <w:rFonts w:ascii="宋体" w:hAnsi="宋体" w:eastAsia="宋体" w:cs="宋体"/>
          <w:sz w:val="22"/>
        </w:rPr>
        <w:t xml:space="preserve"> 在 mutex 下维护计数和 round，最后到达者推进 round 并 broadcast。</w:t>
      </w:r>
    </w:p>
    <w:p w14:paraId="694FCFD1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10.3 关键难点与解决</w:t>
      </w:r>
    </w:p>
    <w:p w14:paraId="5DAF1D65">
      <w:r>
        <w:rPr>
          <w:rFonts w:ascii="宋体" w:hAnsi="宋体" w:eastAsia="宋体" w:cs="宋体"/>
          <w:sz w:val="22"/>
        </w:rPr>
        <w:t xml:space="preserve">新线程从未被切出，必须人工构造第一次 </w:t>
      </w:r>
      <w:r>
        <w:rPr>
          <w:rFonts w:ascii="Consolas" w:hAnsi="Consolas" w:eastAsia="Consolas" w:cs="Consolas"/>
          <w:color w:val="9C0006"/>
          <w:sz w:val="19"/>
        </w:rPr>
        <w:t>ret</w:t>
      </w:r>
      <w:r>
        <w:rPr>
          <w:rFonts w:ascii="宋体" w:hAnsi="宋体" w:eastAsia="宋体" w:cs="宋体"/>
          <w:sz w:val="22"/>
        </w:rPr>
        <w:t xml:space="preserve"> 所需现场。全表锁虽正确却削弱并行性，因此锁定单桶。条件变量可能伪唤醒，等待者在 while 中检查 generation，防止快线程进入下一轮后污染上一轮。</w:t>
      </w:r>
    </w:p>
    <w:p w14:paraId="35C572AF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10.4 测试结果与分析</w:t>
      </w:r>
    </w:p>
    <w:p w14:paraId="15889485">
      <w:r>
        <w:rPr>
          <w:rFonts w:ascii="Consolas" w:hAnsi="Consolas" w:eastAsia="Consolas" w:cs="Consolas"/>
          <w:color w:val="9C0006"/>
          <w:sz w:val="19"/>
        </w:rPr>
        <w:t>results/thread/grade.txt</w:t>
      </w:r>
      <w:r>
        <w:rPr>
          <w:rFonts w:ascii="宋体" w:hAnsi="宋体" w:eastAsia="宋体" w:cs="宋体"/>
          <w:sz w:val="22"/>
        </w:rPr>
        <w:t xml:space="preserve"> 中 uthread、ph_safe、ph_fast、barrier、书面题和 time 全部 OK，最终 60/60。保存的手动结果中两线程 put 约为单线程 1.51 倍且缺失 key 为 0，属于该次真实运行数据，不推广为通用性能结论。</w:t>
      </w:r>
    </w:p>
    <w:p w14:paraId="5DC87889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10.5 实验心得</w:t>
      </w:r>
    </w:p>
    <w:p w14:paraId="04F95E6F">
      <w:r>
        <w:rPr>
          <w:rFonts w:ascii="宋体" w:hAnsi="宋体" w:eastAsia="宋体" w:cs="宋体"/>
          <w:sz w:val="22"/>
        </w:rPr>
        <w:t xml:space="preserve">线程上下文必须服从 ABI；同步则要先确定不变量覆盖范围，再选择既能保证正确性又不过度串行化的锁粒度。详细记录见 </w:t>
      </w:r>
      <w:r>
        <w:rPr>
          <w:rFonts w:ascii="Consolas" w:hAnsi="Consolas" w:eastAsia="Consolas" w:cs="Consolas"/>
          <w:color w:val="9C0006"/>
          <w:sz w:val="19"/>
        </w:rPr>
        <w:t>docs/labs/06-thread.md</w:t>
      </w:r>
      <w:r>
        <w:rPr>
          <w:rFonts w:ascii="宋体" w:hAnsi="宋体" w:eastAsia="宋体" w:cs="宋体"/>
          <w:sz w:val="22"/>
        </w:rPr>
        <w:t>。</w:t>
      </w:r>
    </w:p>
    <w:p w14:paraId="08C8F8CC">
      <w:pPr>
        <w:pStyle w:val="3"/>
        <w:ind w:firstLine="0"/>
      </w:pPr>
      <w:bookmarkStart w:id="11" w:name="_Toc8519"/>
      <w:r>
        <w:rPr>
          <w:rFonts w:ascii="微软雅黑" w:hAnsi="微软雅黑" w:eastAsia="微软雅黑" w:cs="微软雅黑"/>
          <w:b/>
          <w:color w:val="1F4E79"/>
          <w:sz w:val="32"/>
        </w:rPr>
        <w:t>11. Lab 07：Network Driver</w:t>
      </w:r>
      <w:bookmarkEnd w:id="11"/>
    </w:p>
    <w:p w14:paraId="4AA8DB00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11.1 实验目的与要求</w:t>
      </w:r>
    </w:p>
    <w:p w14:paraId="52899B53">
      <w:r>
        <w:rPr>
          <w:rFonts w:ascii="宋体" w:hAnsi="宋体" w:eastAsia="宋体" w:cs="宋体"/>
          <w:sz w:val="22"/>
        </w:rPr>
        <w:t>实现 E1000 transmit/receive 路径，理解 MMIO、DMA、descriptor ring、设备中断和 mbuf 所有权。</w:t>
      </w:r>
    </w:p>
    <w:p w14:paraId="667300C5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11.2 实验过程与关键实现</w:t>
      </w:r>
    </w:p>
    <w:p w14:paraId="45D148EE">
      <w:r>
        <w:rPr>
          <w:rFonts w:ascii="Consolas" w:hAnsi="Consolas" w:eastAsia="Consolas" w:cs="Consolas"/>
          <w:color w:val="9C0006"/>
          <w:sz w:val="19"/>
        </w:rPr>
        <w:t>kernel/e1000.c:e1000_transmit()</w:t>
      </w:r>
      <w:r>
        <w:rPr>
          <w:rFonts w:ascii="宋体" w:hAnsi="宋体" w:eastAsia="宋体" w:cs="宋体"/>
          <w:sz w:val="22"/>
        </w:rPr>
        <w:t xml:space="preserve"> 读取 </w:t>
      </w:r>
      <w:r>
        <w:rPr>
          <w:rFonts w:ascii="Consolas" w:hAnsi="Consolas" w:eastAsia="Consolas" w:cs="Consolas"/>
          <w:color w:val="9C0006"/>
          <w:sz w:val="19"/>
        </w:rPr>
        <w:t>TDT</w:t>
      </w:r>
      <w:r>
        <w:rPr>
          <w:rFonts w:ascii="宋体" w:hAnsi="宋体" w:eastAsia="宋体" w:cs="宋体"/>
          <w:sz w:val="22"/>
        </w:rPr>
        <w:t>，只复用 DD 已置位的槽，延迟释放上一次 mbuf，填入地址/长度/EOP/RS 后推进 tail。</w:t>
      </w:r>
      <w:r>
        <w:rPr>
          <w:rFonts w:ascii="Consolas" w:hAnsi="Consolas" w:eastAsia="Consolas" w:cs="Consolas"/>
          <w:color w:val="9C0006"/>
          <w:sz w:val="19"/>
        </w:rPr>
        <w:t>e1000_recv()</w:t>
      </w:r>
      <w:r>
        <w:rPr>
          <w:rFonts w:ascii="宋体" w:hAnsi="宋体" w:eastAsia="宋体" w:cs="宋体"/>
          <w:sz w:val="22"/>
        </w:rPr>
        <w:t xml:space="preserve"> 从 </w:t>
      </w:r>
      <w:r>
        <w:rPr>
          <w:rFonts w:ascii="Consolas" w:hAnsi="Consolas" w:eastAsia="Consolas" w:cs="Consolas"/>
          <w:color w:val="9C0006"/>
          <w:sz w:val="19"/>
        </w:rPr>
        <w:t>(RDT+1)%RX_RING_SIZE</w:t>
      </w:r>
      <w:r>
        <w:rPr>
          <w:rFonts w:ascii="宋体" w:hAnsi="宋体" w:eastAsia="宋体" w:cs="宋体"/>
          <w:sz w:val="22"/>
        </w:rPr>
        <w:t xml:space="preserve"> 处理完成包，先换入新 mbuf、归还 descriptor，再把旧包交给 </w:t>
      </w:r>
      <w:r>
        <w:rPr>
          <w:rFonts w:ascii="Consolas" w:hAnsi="Consolas" w:eastAsia="Consolas" w:cs="Consolas"/>
          <w:color w:val="9C0006"/>
          <w:sz w:val="19"/>
        </w:rPr>
        <w:t>net_rx()</w:t>
      </w:r>
      <w:r>
        <w:rPr>
          <w:rFonts w:ascii="宋体" w:hAnsi="宋体" w:eastAsia="宋体" w:cs="宋体"/>
          <w:sz w:val="22"/>
        </w:rPr>
        <w:t>。</w:t>
      </w:r>
    </w:p>
    <w:p w14:paraId="40BFF169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11.3 关键难点与解决</w:t>
      </w:r>
    </w:p>
    <w:p w14:paraId="1150CDBE">
      <w:r>
        <w:rPr>
          <w:rFonts w:ascii="宋体" w:hAnsi="宋体" w:eastAsia="宋体" w:cs="宋体"/>
          <w:sz w:val="22"/>
        </w:rPr>
        <w:t xml:space="preserve">DMA 与 CPU 异步，不能在提交后立即释放 buffer。持有设备锁调用 </w:t>
      </w:r>
      <w:r>
        <w:rPr>
          <w:rFonts w:ascii="Consolas" w:hAnsi="Consolas" w:eastAsia="Consolas" w:cs="Consolas"/>
          <w:color w:val="9C0006"/>
          <w:sz w:val="19"/>
        </w:rPr>
        <w:t>net_rx()</w:t>
      </w:r>
      <w:r>
        <w:rPr>
          <w:rFonts w:ascii="宋体" w:hAnsi="宋体" w:eastAsia="宋体" w:cs="宋体"/>
          <w:sz w:val="22"/>
        </w:rPr>
        <w:t xml:space="preserve"> 会因 ARP reply 同步回到 transmit 而死锁，因此先归还 RX 槽并释放锁。用 memory barrier 保证 descriptor 写完后才通知设备。</w:t>
      </w:r>
    </w:p>
    <w:p w14:paraId="2198EC72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11.4 测试结果与分析</w:t>
      </w:r>
    </w:p>
    <w:p w14:paraId="6E845776">
      <w:r>
        <w:rPr>
          <w:rFonts w:ascii="Consolas" w:hAnsi="Consolas" w:eastAsia="Consolas" w:cs="Consolas"/>
          <w:color w:val="9C0006"/>
          <w:sz w:val="19"/>
        </w:rPr>
        <w:t>results/net/grade.txt</w:t>
      </w:r>
      <w:r>
        <w:rPr>
          <w:rFonts w:ascii="宋体" w:hAnsi="宋体" w:eastAsia="宋体" w:cs="宋体"/>
          <w:sz w:val="22"/>
        </w:rPr>
        <w:t xml:space="preserve"> 中 ping、single-process、multi-process、DNS 和 time 全部 OK，最终 100/100。首次 ping 同时覆盖 ARP、TX、RX 与 UDP，多进程测试覆盖设备锁和 ring 复用。</w:t>
      </w:r>
    </w:p>
    <w:p w14:paraId="729AA6B5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11.5 实验心得</w:t>
      </w:r>
    </w:p>
    <w:p w14:paraId="123F4B24">
      <w:r>
        <w:rPr>
          <w:rFonts w:ascii="宋体" w:hAnsi="宋体" w:eastAsia="宋体" w:cs="宋体"/>
          <w:sz w:val="22"/>
        </w:rPr>
        <w:t xml:space="preserve">驱动的核心是 CPU、DMA 设备和协议栈之间的所有权协议；DD、tail、锁和内存顺序共同定义安全交接边界。详细记录见 </w:t>
      </w:r>
      <w:r>
        <w:rPr>
          <w:rFonts w:ascii="Consolas" w:hAnsi="Consolas" w:eastAsia="Consolas" w:cs="Consolas"/>
          <w:color w:val="9C0006"/>
          <w:sz w:val="19"/>
        </w:rPr>
        <w:t>docs/labs/07-net.md</w:t>
      </w:r>
      <w:r>
        <w:rPr>
          <w:rFonts w:ascii="宋体" w:hAnsi="宋体" w:eastAsia="宋体" w:cs="宋体"/>
          <w:sz w:val="22"/>
        </w:rPr>
        <w:t>。</w:t>
      </w:r>
    </w:p>
    <w:p w14:paraId="42CC104D">
      <w:pPr>
        <w:pStyle w:val="3"/>
        <w:ind w:firstLine="0"/>
      </w:pPr>
      <w:bookmarkStart w:id="12" w:name="_Toc15068"/>
      <w:r>
        <w:rPr>
          <w:rFonts w:ascii="微软雅黑" w:hAnsi="微软雅黑" w:eastAsia="微软雅黑" w:cs="微软雅黑"/>
          <w:b/>
          <w:color w:val="1F4E79"/>
          <w:sz w:val="32"/>
        </w:rPr>
        <w:t>12. Lab 08：Locks</w:t>
      </w:r>
      <w:bookmarkEnd w:id="12"/>
    </w:p>
    <w:p w14:paraId="006E042A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12.1 实验目的与要求</w:t>
      </w:r>
    </w:p>
    <w:p w14:paraId="57E91A32">
      <w:r>
        <w:rPr>
          <w:rFonts w:ascii="宋体" w:hAnsi="宋体" w:eastAsia="宋体" w:cs="宋体"/>
          <w:sz w:val="22"/>
        </w:rPr>
        <w:t>降低物理页 allocator 和 buffer cache 的多核锁争用，同时保持每页唯一归属、每个磁盘块唯一缓存副本及 refcnt 非零不可换出的不变量。</w:t>
      </w:r>
    </w:p>
    <w:p w14:paraId="5DCDD611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12.2 实验过程与关键实现</w:t>
      </w:r>
    </w:p>
    <w:p w14:paraId="078C43C4">
      <w:r>
        <w:rPr>
          <w:rFonts w:ascii="Consolas" w:hAnsi="Consolas" w:eastAsia="Consolas" w:cs="Consolas"/>
          <w:color w:val="9C0006"/>
          <w:sz w:val="19"/>
        </w:rPr>
        <w:t>kernel/kalloc.c</w:t>
      </w:r>
      <w:r>
        <w:rPr>
          <w:rFonts w:ascii="宋体" w:hAnsi="宋体" w:eastAsia="宋体" w:cs="宋体"/>
          <w:sz w:val="22"/>
        </w:rPr>
        <w:t xml:space="preserve"> 将 freelist 按 CPU 分片，本地为空时从一个 donor 切下约一半页面。</w:t>
      </w:r>
      <w:r>
        <w:rPr>
          <w:rFonts w:ascii="Consolas" w:hAnsi="Consolas" w:eastAsia="Consolas" w:cs="Consolas"/>
          <w:color w:val="9C0006"/>
          <w:sz w:val="19"/>
        </w:rPr>
        <w:t>kernel/bio.c</w:t>
      </w:r>
      <w:r>
        <w:rPr>
          <w:rFonts w:ascii="宋体" w:hAnsi="宋体" w:eastAsia="宋体" w:cs="宋体"/>
          <w:sz w:val="22"/>
        </w:rPr>
        <w:t xml:space="preserve"> 使用 13 个 bucket；命中快速路径只持目标桶锁，引用计数使用原子操作。miss 进入 </w:t>
      </w:r>
      <w:r>
        <w:rPr>
          <w:rFonts w:ascii="Consolas" w:hAnsi="Consolas" w:eastAsia="Consolas" w:cs="Consolas"/>
          <w:color w:val="9C0006"/>
          <w:sz w:val="19"/>
        </w:rPr>
        <w:t>bcache.evict</w:t>
      </w:r>
      <w:r>
        <w:rPr>
          <w:rFonts w:ascii="宋体" w:hAnsi="宋体" w:eastAsia="宋体" w:cs="宋体"/>
          <w:sz w:val="22"/>
        </w:rPr>
        <w:t xml:space="preserve"> 慢路径，按固定顺序锁桶、二次查找并选择空闲 victim。</w:t>
      </w:r>
    </w:p>
    <w:p w14:paraId="58B204E6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12.3 关键难点与解决</w:t>
      </w:r>
    </w:p>
    <w:p w14:paraId="2FFADBBF">
      <w:r>
        <w:rPr>
          <w:rFonts w:ascii="宋体" w:hAnsi="宋体" w:eastAsia="宋体" w:cs="宋体"/>
          <w:sz w:val="22"/>
        </w:rPr>
        <w:t xml:space="preserve">使用 </w:t>
      </w:r>
      <w:r>
        <w:rPr>
          <w:rFonts w:ascii="Consolas" w:hAnsi="Consolas" w:eastAsia="Consolas" w:cs="Consolas"/>
          <w:color w:val="9C0006"/>
          <w:sz w:val="19"/>
        </w:rPr>
        <w:t>cpuid()</w:t>
      </w:r>
      <w:r>
        <w:rPr>
          <w:rFonts w:ascii="宋体" w:hAnsi="宋体" w:eastAsia="宋体" w:cs="宋体"/>
          <w:sz w:val="22"/>
        </w:rPr>
        <w:t xml:space="preserve"> 期间用 </w:t>
      </w:r>
      <w:r>
        <w:rPr>
          <w:rFonts w:ascii="Consolas" w:hAnsi="Consolas" w:eastAsia="Consolas" w:cs="Consolas"/>
          <w:color w:val="9C0006"/>
          <w:sz w:val="19"/>
        </w:rPr>
        <w:t>push_off/pop_off</w:t>
      </w:r>
      <w:r>
        <w:rPr>
          <w:rFonts w:ascii="宋体" w:hAnsi="宋体" w:eastAsia="宋体" w:cs="宋体"/>
          <w:sz w:val="22"/>
        </w:rPr>
        <w:t xml:space="preserve"> 固定当前 CPU。allocator 偷取任一时刻只持一把 kmem 锁，避免互偷死锁。bcache 若只在各自桶内检查可能产生重复 block，因此 eviction 串行化并在全桶锁下二次查找；统一锁序避免反转。</w:t>
      </w:r>
    </w:p>
    <w:p w14:paraId="75562A17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12.4 测试结果与分析</w:t>
      </w:r>
    </w:p>
    <w:p w14:paraId="1A318F0A">
      <w:r>
        <w:rPr>
          <w:rFonts w:ascii="Consolas" w:hAnsi="Consolas" w:eastAsia="Consolas" w:cs="Consolas"/>
          <w:color w:val="9C0006"/>
          <w:sz w:val="19"/>
        </w:rPr>
        <w:t>results/lock/grade.txt</w:t>
      </w:r>
      <w:r>
        <w:rPr>
          <w:rFonts w:ascii="宋体" w:hAnsi="宋体" w:eastAsia="宋体" w:cs="宋体"/>
          <w:sz w:val="22"/>
        </w:rPr>
        <w:t xml:space="preserve"> 中 kalloctest、sbrkmuch、bcachetest、usertests 和 time 全部 OK，最终 70/70。在本次实验环境中，bcache test-and-set 总数由基线 62,783 降至 163，约下降 99.7%，低于 500 阈值。</w:t>
      </w:r>
    </w:p>
    <w:p w14:paraId="125B1233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12.5 实验心得</w:t>
      </w:r>
    </w:p>
    <w:p w14:paraId="191BB896">
      <w:r>
        <w:rPr>
          <w:rFonts w:ascii="宋体" w:hAnsi="宋体" w:eastAsia="宋体" w:cs="宋体"/>
          <w:sz w:val="22"/>
        </w:rPr>
        <w:t xml:space="preserve">降低争用不是机械增加锁，而是让锁与可独立变化的数据对应，并把全局协调限制在低频慢路径。详细记录见 </w:t>
      </w:r>
      <w:r>
        <w:rPr>
          <w:rFonts w:ascii="Consolas" w:hAnsi="Consolas" w:eastAsia="Consolas" w:cs="Consolas"/>
          <w:color w:val="9C0006"/>
          <w:sz w:val="19"/>
        </w:rPr>
        <w:t>docs/labs/08-lock.md</w:t>
      </w:r>
      <w:r>
        <w:rPr>
          <w:rFonts w:ascii="宋体" w:hAnsi="宋体" w:eastAsia="宋体" w:cs="宋体"/>
          <w:sz w:val="22"/>
        </w:rPr>
        <w:t>。</w:t>
      </w:r>
    </w:p>
    <w:p w14:paraId="2F905F5E">
      <w:pPr>
        <w:pStyle w:val="3"/>
        <w:ind w:firstLine="0"/>
      </w:pPr>
      <w:bookmarkStart w:id="13" w:name="_Toc27024"/>
      <w:r>
        <w:rPr>
          <w:rFonts w:ascii="微软雅黑" w:hAnsi="微软雅黑" w:eastAsia="微软雅黑" w:cs="微软雅黑"/>
          <w:b/>
          <w:color w:val="1F4E79"/>
          <w:sz w:val="32"/>
        </w:rPr>
        <w:t>13. Lab 09：File System</w:t>
      </w:r>
      <w:bookmarkEnd w:id="13"/>
    </w:p>
    <w:p w14:paraId="23EBA6D8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13.1 实验目的与要求</w:t>
      </w:r>
    </w:p>
    <w:p w14:paraId="40B84428">
      <w:r>
        <w:rPr>
          <w:rFonts w:ascii="宋体" w:hAnsi="宋体" w:eastAsia="宋体" w:cs="宋体"/>
          <w:sz w:val="22"/>
        </w:rPr>
        <w:t>在不改变磁盘 inode 大小的前提下增加双重间接块，并实现符号链接、</w:t>
      </w:r>
      <w:r>
        <w:rPr>
          <w:rFonts w:ascii="Consolas" w:hAnsi="Consolas" w:eastAsia="Consolas" w:cs="Consolas"/>
          <w:color w:val="9C0006"/>
          <w:sz w:val="19"/>
        </w:rPr>
        <w:t>O_NOFOLLOW</w:t>
      </w:r>
      <w:r>
        <w:rPr>
          <w:rFonts w:ascii="宋体" w:hAnsi="宋体" w:eastAsia="宋体" w:cs="宋体"/>
          <w:sz w:val="22"/>
        </w:rPr>
        <w:t xml:space="preserve"> 和循环链接保护。</w:t>
      </w:r>
    </w:p>
    <w:p w14:paraId="10C1852E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13.2 实验过程与关键实现</w:t>
      </w:r>
    </w:p>
    <w:p w14:paraId="0F2A031E">
      <w:r>
        <w:rPr>
          <w:rFonts w:ascii="Consolas" w:hAnsi="Consolas" w:eastAsia="Consolas" w:cs="Consolas"/>
          <w:color w:val="9C0006"/>
          <w:sz w:val="19"/>
        </w:rPr>
        <w:t>kernel/fs.h</w:t>
      </w:r>
      <w:r>
        <w:rPr>
          <w:rFonts w:ascii="宋体" w:hAnsi="宋体" w:eastAsia="宋体" w:cs="宋体"/>
          <w:sz w:val="22"/>
        </w:rPr>
        <w:t xml:space="preserve"> 与 </w:t>
      </w:r>
      <w:r>
        <w:rPr>
          <w:rFonts w:ascii="Consolas" w:hAnsi="Consolas" w:eastAsia="Consolas" w:cs="Consolas"/>
          <w:color w:val="9C0006"/>
          <w:sz w:val="19"/>
        </w:rPr>
        <w:t>kernel/file.h</w:t>
      </w:r>
      <w:r>
        <w:rPr>
          <w:rFonts w:ascii="宋体" w:hAnsi="宋体" w:eastAsia="宋体" w:cs="宋体"/>
          <w:sz w:val="22"/>
        </w:rPr>
        <w:t xml:space="preserve"> 把直接槽改为 11，并保留一级和二级间接入口。</w:t>
      </w:r>
      <w:r>
        <w:rPr>
          <w:rFonts w:ascii="Consolas" w:hAnsi="Consolas" w:eastAsia="Consolas" w:cs="Consolas"/>
          <w:color w:val="9C0006"/>
          <w:sz w:val="19"/>
        </w:rPr>
        <w:t>kernel/fs.c:bmap()</w:t>
      </w:r>
      <w:r>
        <w:rPr>
          <w:rFonts w:ascii="宋体" w:hAnsi="宋体" w:eastAsia="宋体" w:cs="宋体"/>
          <w:sz w:val="22"/>
        </w:rPr>
        <w:t xml:space="preserve"> 按外层/内层索引按需分配，所有新索引通过 </w:t>
      </w:r>
      <w:r>
        <w:rPr>
          <w:rFonts w:ascii="Consolas" w:hAnsi="Consolas" w:eastAsia="Consolas" w:cs="Consolas"/>
          <w:color w:val="9C0006"/>
          <w:sz w:val="19"/>
        </w:rPr>
        <w:t>log_write()</w:t>
      </w:r>
      <w:r>
        <w:rPr>
          <w:rFonts w:ascii="宋体" w:hAnsi="宋体" w:eastAsia="宋体" w:cs="宋体"/>
          <w:sz w:val="22"/>
        </w:rPr>
        <w:t xml:space="preserve"> 纳入事务；</w:t>
      </w:r>
      <w:r>
        <w:rPr>
          <w:rFonts w:ascii="Consolas" w:hAnsi="Consolas" w:eastAsia="Consolas" w:cs="Consolas"/>
          <w:color w:val="9C0006"/>
          <w:sz w:val="19"/>
        </w:rPr>
        <w:t>itrunc()</w:t>
      </w:r>
      <w:r>
        <w:rPr>
          <w:rFonts w:ascii="宋体" w:hAnsi="宋体" w:eastAsia="宋体" w:cs="宋体"/>
          <w:sz w:val="22"/>
        </w:rPr>
        <w:t xml:space="preserve"> 由叶到根对称释放。</w:t>
      </w:r>
      <w:r>
        <w:rPr>
          <w:rFonts w:ascii="Consolas" w:hAnsi="Consolas" w:eastAsia="Consolas" w:cs="Consolas"/>
          <w:color w:val="9C0006"/>
          <w:sz w:val="19"/>
        </w:rPr>
        <w:t>kernel/sysfile.c:sys_symlink()</w:t>
      </w:r>
      <w:r>
        <w:rPr>
          <w:rFonts w:ascii="宋体" w:hAnsi="宋体" w:eastAsia="宋体" w:cs="宋体"/>
          <w:sz w:val="22"/>
        </w:rPr>
        <w:t xml:space="preserve"> 把目标字符串写入独立 inode，</w:t>
      </w:r>
      <w:r>
        <w:rPr>
          <w:rFonts w:ascii="Consolas" w:hAnsi="Consolas" w:eastAsia="Consolas" w:cs="Consolas"/>
          <w:color w:val="9C0006"/>
          <w:sz w:val="19"/>
        </w:rPr>
        <w:t>sys_open()</w:t>
      </w:r>
      <w:r>
        <w:rPr>
          <w:rFonts w:ascii="宋体" w:hAnsi="宋体" w:eastAsia="宋体" w:cs="宋体"/>
          <w:sz w:val="22"/>
        </w:rPr>
        <w:t xml:space="preserve"> 最多跟随 10 层。</w:t>
      </w:r>
    </w:p>
    <w:p w14:paraId="47442AB8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13.3 关键难点与解决</w:t>
      </w:r>
    </w:p>
    <w:p w14:paraId="1B356E06">
      <w:r>
        <w:rPr>
          <w:rFonts w:ascii="宋体" w:hAnsi="宋体" w:eastAsia="宋体" w:cs="宋体"/>
          <w:sz w:val="22"/>
        </w:rPr>
        <w:t>磁盘 inode 与内存 inode 的地址数组必须同步且总大小不变。双重间接结构增加三层资源生命周期，分配和回收必须对称。符号链接每次跳转先释放旧 inode 锁和引用，再解析目标；固定深度上限终止链接环。</w:t>
      </w:r>
    </w:p>
    <w:p w14:paraId="5357330E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13.4 测试结果与分析</w:t>
      </w:r>
    </w:p>
    <w:p w14:paraId="67F5FCB9">
      <w:r>
        <w:rPr>
          <w:rFonts w:ascii="Consolas" w:hAnsi="Consolas" w:eastAsia="Consolas" w:cs="Consolas"/>
          <w:color w:val="9C0006"/>
          <w:sz w:val="19"/>
        </w:rPr>
        <w:t>results/fs/grade.txt</w:t>
      </w:r>
      <w:r>
        <w:rPr>
          <w:rFonts w:ascii="宋体" w:hAnsi="宋体" w:eastAsia="宋体" w:cs="宋体"/>
          <w:sz w:val="22"/>
        </w:rPr>
        <w:t xml:space="preserve"> 中 bigfile 写入并验证 65,803 个数据块，symlinktest、usertests 和 time 全部 OK，最终 100/100。正式评分在 E 盘 WSL ext4 工作副本运行，以避开 DrvFS 小块同步 I/O 超时。</w:t>
      </w:r>
    </w:p>
    <w:p w14:paraId="1D82EB38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13.5 实验心得</w:t>
      </w:r>
    </w:p>
    <w:p w14:paraId="7DB5B676">
      <w:r>
        <w:rPr>
          <w:rFonts w:ascii="宋体" w:hAnsi="宋体" w:eastAsia="宋体" w:cs="宋体"/>
          <w:sz w:val="22"/>
        </w:rPr>
        <w:t xml:space="preserve">文件系统扩展必须同时维护磁盘格式、日志一致性和完整回收；只让大文件“能写”而未正确 </w:t>
      </w:r>
      <w:r>
        <w:rPr>
          <w:rFonts w:ascii="Consolas" w:hAnsi="Consolas" w:eastAsia="Consolas" w:cs="Consolas"/>
          <w:color w:val="9C0006"/>
          <w:sz w:val="19"/>
        </w:rPr>
        <w:t>itrunc()</w:t>
      </w:r>
      <w:r>
        <w:rPr>
          <w:rFonts w:ascii="宋体" w:hAnsi="宋体" w:eastAsia="宋体" w:cs="宋体"/>
          <w:sz w:val="22"/>
        </w:rPr>
        <w:t xml:space="preserve"> 仍会泄漏磁盘块。详细记录见 </w:t>
      </w:r>
      <w:r>
        <w:rPr>
          <w:rFonts w:ascii="Consolas" w:hAnsi="Consolas" w:eastAsia="Consolas" w:cs="Consolas"/>
          <w:color w:val="9C0006"/>
          <w:sz w:val="19"/>
        </w:rPr>
        <w:t>docs/labs/09-fs.md</w:t>
      </w:r>
      <w:r>
        <w:rPr>
          <w:rFonts w:ascii="宋体" w:hAnsi="宋体" w:eastAsia="宋体" w:cs="宋体"/>
          <w:sz w:val="22"/>
        </w:rPr>
        <w:t>。</w:t>
      </w:r>
    </w:p>
    <w:p w14:paraId="05EEBDF4">
      <w:pPr>
        <w:pStyle w:val="3"/>
        <w:ind w:firstLine="0"/>
      </w:pPr>
      <w:bookmarkStart w:id="14" w:name="_Toc14472"/>
      <w:r>
        <w:rPr>
          <w:rFonts w:ascii="微软雅黑" w:hAnsi="微软雅黑" w:eastAsia="微软雅黑" w:cs="微软雅黑"/>
          <w:b/>
          <w:color w:val="1F4E79"/>
          <w:sz w:val="32"/>
        </w:rPr>
        <w:t>14. Lab 10：mmap</w:t>
      </w:r>
      <w:bookmarkEnd w:id="14"/>
    </w:p>
    <w:p w14:paraId="0AC745E6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14.1 实验目的与要求</w:t>
      </w:r>
    </w:p>
    <w:p w14:paraId="043FD2A7">
      <w:r>
        <w:rPr>
          <w:rFonts w:ascii="宋体" w:hAnsi="宋体" w:eastAsia="宋体" w:cs="宋体"/>
          <w:sz w:val="22"/>
        </w:rPr>
        <w:t xml:space="preserve">实现文件支持的 </w:t>
      </w:r>
      <w:r>
        <w:rPr>
          <w:rFonts w:ascii="Consolas" w:hAnsi="Consolas" w:eastAsia="Consolas" w:cs="Consolas"/>
          <w:color w:val="9C0006"/>
          <w:sz w:val="19"/>
        </w:rPr>
        <w:t>mmap/munmap</w:t>
      </w:r>
      <w:r>
        <w:rPr>
          <w:rFonts w:ascii="宋体" w:hAnsi="宋体" w:eastAsia="宋体" w:cs="宋体"/>
          <w:sz w:val="22"/>
        </w:rPr>
        <w:t xml:space="preserve">，用 VMA 描述映射，通过 page fault 延迟载入，并处理 </w:t>
      </w:r>
      <w:r>
        <w:rPr>
          <w:rFonts w:ascii="Consolas" w:hAnsi="Consolas" w:eastAsia="Consolas" w:cs="Consolas"/>
          <w:color w:val="9C0006"/>
          <w:sz w:val="19"/>
        </w:rPr>
        <w:t>MAP_SHARED</w:t>
      </w:r>
      <w:r>
        <w:rPr>
          <w:rFonts w:ascii="宋体" w:hAnsi="宋体" w:eastAsia="宋体" w:cs="宋体"/>
          <w:sz w:val="22"/>
        </w:rPr>
        <w:t xml:space="preserve"> 回写、部分解除映射和 fork/exit/exec 生命周期。</w:t>
      </w:r>
    </w:p>
    <w:p w14:paraId="7E94C27E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14.2 实验过程与关键实现</w:t>
      </w:r>
    </w:p>
    <w:p w14:paraId="41C52289">
      <w:r>
        <w:rPr>
          <w:rFonts w:ascii="Consolas" w:hAnsi="Consolas" w:eastAsia="Consolas" w:cs="Consolas"/>
          <w:color w:val="9C0006"/>
          <w:sz w:val="19"/>
        </w:rPr>
        <w:t>kernel/proc.h</w:t>
      </w:r>
      <w:r>
        <w:rPr>
          <w:rFonts w:ascii="宋体" w:hAnsi="宋体" w:eastAsia="宋体" w:cs="宋体"/>
          <w:sz w:val="22"/>
        </w:rPr>
        <w:t xml:space="preserve"> 为每进程保存 16 个 VMA。</w:t>
      </w:r>
      <w:r>
        <w:rPr>
          <w:rFonts w:ascii="Consolas" w:hAnsi="Consolas" w:eastAsia="Consolas" w:cs="Consolas"/>
          <w:color w:val="9C0006"/>
          <w:sz w:val="19"/>
        </w:rPr>
        <w:t>kernel/sysfile.c:sys_mmap()</w:t>
      </w:r>
      <w:r>
        <w:rPr>
          <w:rFonts w:ascii="宋体" w:hAnsi="宋体" w:eastAsia="宋体" w:cs="宋体"/>
          <w:sz w:val="22"/>
        </w:rPr>
        <w:t xml:space="preserve"> 只验证参数、选择高地址范围、填写 VMA 并 </w:t>
      </w:r>
      <w:r>
        <w:rPr>
          <w:rFonts w:ascii="Consolas" w:hAnsi="Consolas" w:eastAsia="Consolas" w:cs="Consolas"/>
          <w:color w:val="9C0006"/>
          <w:sz w:val="19"/>
        </w:rPr>
        <w:t>filedup()</w:t>
      </w:r>
      <w:r>
        <w:rPr>
          <w:rFonts w:ascii="宋体" w:hAnsi="宋体" w:eastAsia="宋体" w:cs="宋体"/>
          <w:sz w:val="22"/>
        </w:rPr>
        <w:t>，不分配页。首次数据访问主要触发 load page fault 或 store page fault，</w:t>
      </w:r>
      <w:r>
        <w:rPr>
          <w:rFonts w:ascii="Consolas" w:hAnsi="Consolas" w:eastAsia="Consolas" w:cs="Consolas"/>
          <w:color w:val="9C0006"/>
          <w:sz w:val="19"/>
        </w:rPr>
        <w:t>kernel/trap.c:usertrap()</w:t>
      </w:r>
      <w:r>
        <w:rPr>
          <w:rFonts w:ascii="宋体" w:hAnsi="宋体" w:eastAsia="宋体" w:cs="宋体"/>
          <w:sz w:val="22"/>
        </w:rPr>
        <w:t xml:space="preserve"> 将对应的 RISC-V page-fault scause 交给 </w:t>
      </w:r>
      <w:r>
        <w:rPr>
          <w:rFonts w:ascii="Consolas" w:hAnsi="Consolas" w:eastAsia="Consolas" w:cs="Consolas"/>
          <w:color w:val="9C0006"/>
          <w:sz w:val="19"/>
        </w:rPr>
        <w:t>kernel/proc.c:vma_fault()</w:t>
      </w:r>
      <w:r>
        <w:rPr>
          <w:rFonts w:ascii="宋体" w:hAnsi="宋体" w:eastAsia="宋体" w:cs="宋体"/>
          <w:sz w:val="22"/>
        </w:rPr>
        <w:t xml:space="preserve">；后者分配清零页、按 VMA offset </w:t>
      </w:r>
      <w:r>
        <w:rPr>
          <w:rFonts w:ascii="Consolas" w:hAnsi="Consolas" w:eastAsia="Consolas" w:cs="Consolas"/>
          <w:color w:val="9C0006"/>
          <w:sz w:val="19"/>
        </w:rPr>
        <w:t>readi()</w:t>
      </w:r>
      <w:r>
        <w:rPr>
          <w:rFonts w:ascii="宋体" w:hAnsi="宋体" w:eastAsia="宋体" w:cs="宋体"/>
          <w:sz w:val="22"/>
        </w:rPr>
        <w:t xml:space="preserve"> 并按 </w:t>
      </w:r>
      <w:r>
        <w:rPr>
          <w:rFonts w:ascii="Consolas" w:hAnsi="Consolas" w:eastAsia="Consolas" w:cs="Consolas"/>
          <w:color w:val="9C0006"/>
          <w:sz w:val="19"/>
        </w:rPr>
        <w:t>prot</w:t>
      </w:r>
      <w:r>
        <w:rPr>
          <w:rFonts w:ascii="宋体" w:hAnsi="宋体" w:eastAsia="宋体" w:cs="宋体"/>
          <w:sz w:val="22"/>
        </w:rPr>
        <w:t xml:space="preserve"> 建立 PTE。这样只为实际访问的页面分配物理内存并执行文件 I/O，减少未访问映射的资源开销。</w:t>
      </w:r>
      <w:r>
        <w:rPr>
          <w:rFonts w:ascii="Consolas" w:hAnsi="Consolas" w:eastAsia="Consolas" w:cs="Consolas"/>
          <w:color w:val="9C0006"/>
          <w:sz w:val="19"/>
        </w:rPr>
        <w:t>vma_unmap()</w:t>
      </w:r>
      <w:r>
        <w:rPr>
          <w:rFonts w:ascii="宋体" w:hAnsi="宋体" w:eastAsia="宋体" w:cs="宋体"/>
          <w:sz w:val="22"/>
        </w:rPr>
        <w:t xml:space="preserve"> 对已装入的可写共享页回写并释放。</w:t>
      </w:r>
    </w:p>
    <w:p w14:paraId="38D23F9F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14.3 关键难点与解决</w:t>
      </w:r>
    </w:p>
    <w:p w14:paraId="7317C555">
      <w:r>
        <w:rPr>
          <w:rFonts w:ascii="宋体" w:hAnsi="宋体" w:eastAsia="宋体" w:cs="宋体"/>
          <w:sz w:val="22"/>
        </w:rPr>
        <w:t xml:space="preserve">VMA 从 </w:t>
      </w:r>
      <w:r>
        <w:rPr>
          <w:rFonts w:ascii="Consolas" w:hAnsi="Consolas" w:eastAsia="Consolas" w:cs="Consolas"/>
          <w:color w:val="9C0006"/>
          <w:sz w:val="19"/>
        </w:rPr>
        <w:t>TRAPFRAME</w:t>
      </w:r>
      <w:r>
        <w:rPr>
          <w:rFonts w:ascii="宋体" w:hAnsi="宋体" w:eastAsia="宋体" w:cs="宋体"/>
          <w:sz w:val="22"/>
        </w:rPr>
        <w:t xml:space="preserve"> 下方向下分配，不计入连续低地址的 </w:t>
      </w:r>
      <w:r>
        <w:rPr>
          <w:rFonts w:ascii="Consolas" w:hAnsi="Consolas" w:eastAsia="Consolas" w:cs="Consolas"/>
          <w:color w:val="9C0006"/>
          <w:sz w:val="19"/>
        </w:rPr>
        <w:t>p-&gt;sz</w:t>
      </w:r>
      <w:r>
        <w:rPr>
          <w:rFonts w:ascii="宋体" w:hAnsi="宋体" w:eastAsia="宋体" w:cs="宋体"/>
          <w:sz w:val="22"/>
        </w:rPr>
        <w:t xml:space="preserve">。映射持有独立 file 引用，原 fd 关闭后仍有效。未 fault 的页没有 PTE，unmap 先用 </w:t>
      </w:r>
      <w:r>
        <w:rPr>
          <w:rFonts w:ascii="Consolas" w:hAnsi="Consolas" w:eastAsia="Consolas" w:cs="Consolas"/>
          <w:color w:val="9C0006"/>
          <w:sz w:val="19"/>
        </w:rPr>
        <w:t>walk()</w:t>
      </w:r>
      <w:r>
        <w:rPr>
          <w:rFonts w:ascii="宋体" w:hAnsi="宋体" w:eastAsia="宋体" w:cs="宋体"/>
          <w:sz w:val="22"/>
        </w:rPr>
        <w:t xml:space="preserve"> 检查。fork 复制 VMA 与文件引用但让子进程独立 fault；exit 和成功 exec 在页表销毁前统一 </w:t>
      </w:r>
      <w:r>
        <w:rPr>
          <w:rFonts w:ascii="Consolas" w:hAnsi="Consolas" w:eastAsia="Consolas" w:cs="Consolas"/>
          <w:color w:val="9C0006"/>
          <w:sz w:val="19"/>
        </w:rPr>
        <w:t>vma_unmap_all()</w:t>
      </w:r>
      <w:r>
        <w:rPr>
          <w:rFonts w:ascii="宋体" w:hAnsi="宋体" w:eastAsia="宋体" w:cs="宋体"/>
          <w:sz w:val="22"/>
        </w:rPr>
        <w:t>。</w:t>
      </w:r>
    </w:p>
    <w:p w14:paraId="2E08C08A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14.4 测试结果与分析</w:t>
      </w:r>
    </w:p>
    <w:p w14:paraId="6EBE01D1">
      <w:r>
        <w:rPr>
          <w:rFonts w:ascii="Consolas" w:hAnsi="Consolas" w:eastAsia="Consolas" w:cs="Consolas"/>
          <w:color w:val="9C0006"/>
          <w:sz w:val="19"/>
        </w:rPr>
        <w:t>results/mmap/grade.txt</w:t>
      </w:r>
      <w:r>
        <w:rPr>
          <w:rFonts w:ascii="宋体" w:hAnsi="宋体" w:eastAsia="宋体" w:cs="宋体"/>
          <w:sz w:val="22"/>
        </w:rPr>
        <w:t xml:space="preserve"> 中八个 mmaptest 子项、完整 usertests 和 time 全部 OK，最终 140/140。read/write、dirty、not-mapped、two-files 和 fork_test 分别覆盖权限、shared 回写、VMA/PTE 解耦、区域隔离及跨进程元数据生命周期。</w:t>
      </w:r>
    </w:p>
    <w:p w14:paraId="298CA172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14.5 实验心得</w:t>
      </w:r>
    </w:p>
    <w:p w14:paraId="0546B966">
      <w:r>
        <w:rPr>
          <w:rFonts w:ascii="宋体" w:hAnsi="宋体" w:eastAsia="宋体" w:cs="宋体"/>
          <w:sz w:val="22"/>
        </w:rPr>
        <w:t xml:space="preserve">mmap 把系统调用、文件、页表、trap 和进程清理连接起来。正确性的核心是区分“VMA 已登记”与“PTE/物理页已存在”，并在所有路径上成对管理 VMA、file、PTE 和物理页。详细记录见 </w:t>
      </w:r>
      <w:r>
        <w:rPr>
          <w:rFonts w:ascii="Consolas" w:hAnsi="Consolas" w:eastAsia="Consolas" w:cs="Consolas"/>
          <w:color w:val="9C0006"/>
          <w:sz w:val="19"/>
        </w:rPr>
        <w:t>docs/labs/10-mmap.md</w:t>
      </w:r>
      <w:r>
        <w:rPr>
          <w:rFonts w:ascii="宋体" w:hAnsi="宋体" w:eastAsia="宋体" w:cs="宋体"/>
          <w:sz w:val="22"/>
        </w:rPr>
        <w:t>。</w:t>
      </w:r>
    </w:p>
    <w:p w14:paraId="439AB872">
      <w:pPr>
        <w:pStyle w:val="3"/>
        <w:ind w:firstLine="0"/>
      </w:pPr>
      <w:bookmarkStart w:id="15" w:name="_Toc4633"/>
      <w:r>
        <w:rPr>
          <w:rFonts w:ascii="微软雅黑" w:hAnsi="微软雅黑" w:eastAsia="微软雅黑" w:cs="微软雅黑"/>
          <w:b/>
          <w:color w:val="1F4E79"/>
          <w:sz w:val="32"/>
        </w:rPr>
        <w:t>15. 综合测试与实验验证汇总</w:t>
      </w:r>
      <w:bookmarkEnd w:id="15"/>
    </w:p>
    <w:p w14:paraId="0ECD3A60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15.1 统一验证表</w:t>
      </w:r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2050"/>
        <w:gridCol w:w="2350"/>
        <w:gridCol w:w="900"/>
        <w:gridCol w:w="2150"/>
        <w:gridCol w:w="902"/>
      </w:tblGrid>
      <w:tr w14:paraId="703E1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2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894C0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Lab</w:t>
            </w:r>
          </w:p>
        </w:tc>
        <w:tc>
          <w:tcPr>
            <w:tcW w:w="20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2DF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核心任务</w:t>
            </w:r>
          </w:p>
        </w:tc>
        <w:tc>
          <w:tcPr>
            <w:tcW w:w="23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B606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关键修改模块</w:t>
            </w:r>
          </w:p>
        </w:tc>
        <w:tc>
          <w:tcPr>
            <w:tcW w:w="90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277D7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Grade</w:t>
            </w:r>
          </w:p>
        </w:tc>
        <w:tc>
          <w:tcPr>
            <w:tcW w:w="2150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E0E4E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Result File</w:t>
            </w:r>
          </w:p>
        </w:tc>
        <w:tc>
          <w:tcPr>
            <w:tcW w:w="90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392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Status</w:t>
            </w:r>
          </w:p>
        </w:tc>
      </w:tr>
      <w:tr w14:paraId="23BD2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B6597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util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247FD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五个 Unix 用户工具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701F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user/*.c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Makefile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462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100/100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5985B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results/util/grade.txt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AE7F3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3A651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587A3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syscall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CE45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trace、sysinfo、系统调用链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829A2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syscall.*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sysproc.c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proc.*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kalloc.c</w:t>
            </w:r>
            <w:r>
              <w:rPr>
                <w:rFonts w:ascii="宋体" w:hAnsi="宋体" w:eastAsia="宋体" w:cs="宋体"/>
                <w:b w:val="0"/>
                <w:sz w:val="18"/>
              </w:rPr>
              <w:t>、用户 stub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303F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35/35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AAF8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results/syscall/grade.txt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411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46A35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07C0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pgtbl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BD05A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USYSCALL、vmprint、pgaccess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7CFA9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proc.*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vm.c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sysproc.c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riscv.h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A4D9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46/46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8A462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results/pgtbl/grade.txt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DF48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109C8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33B3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traps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7B6D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backtrace、alarm、sigreturn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0F82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trap.c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printf.c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sysproc.c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proc.*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0632D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85/85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83DB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results/traps/grade.txt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F3C5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45466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05E0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cow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AD2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COW fork、引用计数、copyout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1377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vm.c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kalloc.c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trap.c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riscv.h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2141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110/110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35EFD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results/cow/grade.txt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590D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60C30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94A5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thread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928D3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uthread、并发 hash、barrier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F1324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user/uthread*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notxv6/ph.c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notxv6/barrier.c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9BF42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60/60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CDC19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results/thread/grade.txt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E4A04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6970C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AE959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net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080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E1000 TX/RX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B3FBE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kernel/e1000.c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DE56E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100/100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3BAD5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results/net/grade.txt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59F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28C6B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4C97E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lock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F149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per-CPU allocator、哈希 bcache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BE163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kernel/kalloc.c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kernel/bio.c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kernel/buf.h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839D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70/70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EC903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results/lock/grade.txt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11F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79EE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F5B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fs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D70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双重间接块、符号链接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84F8E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fs.*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file.h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sysfile.c</w:t>
            </w:r>
            <w:r>
              <w:rPr>
                <w:rFonts w:ascii="宋体" w:hAnsi="宋体" w:eastAsia="宋体" w:cs="宋体"/>
                <w:b w:val="0"/>
                <w:sz w:val="18"/>
              </w:rPr>
              <w:t>、系统调用接口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4FB6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100/100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E5DBE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results/fs/grade.txt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53010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428B1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B882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mmap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80D86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sz w:val="18"/>
              </w:rPr>
              <w:t>VMA、lazy fault、shared write-back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9CCD5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proc.*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sysfile.c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trap.c</w:t>
            </w:r>
            <w:r>
              <w:rPr>
                <w:rFonts w:ascii="宋体" w:hAnsi="宋体" w:eastAsia="宋体" w:cs="宋体"/>
                <w:b w:val="0"/>
                <w:sz w:val="18"/>
              </w:rPr>
              <w:t>、</w:t>
            </w: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exec.c</w:t>
            </w:r>
            <w:r>
              <w:rPr>
                <w:rFonts w:ascii="宋体" w:hAnsi="宋体" w:eastAsia="宋体" w:cs="宋体"/>
                <w:b w:val="0"/>
                <w:sz w:val="18"/>
              </w:rPr>
              <w:t>、系统调用接口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C6901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140/140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7211A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results/mmap/grade.txt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12AF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  <w:tr w14:paraId="4B309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FC77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Total</w:t>
            </w:r>
          </w:p>
        </w:tc>
        <w:tc>
          <w:tcPr>
            <w:tcW w:w="2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087F0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10/10 Labs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B285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十个独立实验分支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E250C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846/846</w:t>
            </w:r>
          </w:p>
        </w:tc>
        <w:tc>
          <w:tcPr>
            <w:tcW w:w="2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7248F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9C0006"/>
                <w:sz w:val="18"/>
              </w:rPr>
              <w:t>results/</w:t>
            </w:r>
          </w:p>
        </w:tc>
        <w:tc>
          <w:tcPr>
            <w:tcW w:w="9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B1098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PASS</w:t>
            </w:r>
          </w:p>
        </w:tc>
      </w:tr>
    </w:tbl>
    <w:p w14:paraId="4B3A4A9F">
      <w:pPr>
        <w:spacing w:after="20"/>
      </w:pPr>
    </w:p>
    <w:p w14:paraId="17744C02">
      <w:pPr>
        <w:pStyle w:val="4"/>
        <w:ind w:firstLine="0"/>
      </w:pPr>
      <w:r>
        <w:rPr>
          <w:rFonts w:ascii="微软雅黑" w:hAnsi="微软雅黑" w:eastAsia="微软雅黑" w:cs="微软雅黑"/>
          <w:b/>
          <w:color w:val="1F4E79"/>
          <w:sz w:val="27"/>
        </w:rPr>
        <w:t>15.2 测试结果说明</w:t>
      </w:r>
    </w:p>
    <w:p w14:paraId="72475DD5">
      <w:r>
        <w:rPr>
          <w:rFonts w:ascii="宋体" w:hAnsi="宋体" w:eastAsia="宋体" w:cs="宋体"/>
          <w:sz w:val="22"/>
        </w:rPr>
        <w:t xml:space="preserve">十个实验分别执行对应官方 grader，完整输出保存在 </w:t>
      </w:r>
      <w:r>
        <w:rPr>
          <w:rFonts w:ascii="Consolas" w:hAnsi="Consolas" w:eastAsia="Consolas" w:cs="Consolas"/>
          <w:color w:val="9C0006"/>
          <w:sz w:val="19"/>
        </w:rPr>
        <w:t>results/&lt;lab&gt;/grade.txt</w:t>
      </w:r>
      <w:r>
        <w:rPr>
          <w:rFonts w:ascii="宋体" w:hAnsi="宋体" w:eastAsia="宋体" w:cs="宋体"/>
          <w:sz w:val="22"/>
        </w:rPr>
        <w:t>。</w:t>
      </w:r>
      <w:r>
        <w:rPr>
          <w:rFonts w:ascii="Consolas" w:hAnsi="Consolas" w:eastAsia="Consolas" w:cs="Consolas"/>
          <w:color w:val="9C0006"/>
          <w:sz w:val="19"/>
        </w:rPr>
        <w:t>baseline-*.txt</w:t>
      </w:r>
      <w:r>
        <w:rPr>
          <w:rFonts w:ascii="宋体" w:hAnsi="宋体" w:eastAsia="宋体" w:cs="宋体"/>
          <w:sz w:val="22"/>
        </w:rPr>
        <w:t xml:space="preserve"> 记录实现前的测试状态，用于比较功能完成前后的变化；表中正式成绩均取自各实验的最终 </w:t>
      </w:r>
      <w:r>
        <w:rPr>
          <w:rFonts w:ascii="Consolas" w:hAnsi="Consolas" w:eastAsia="Consolas" w:cs="Consolas"/>
          <w:color w:val="9C0006"/>
          <w:sz w:val="19"/>
        </w:rPr>
        <w:t>grade.txt</w:t>
      </w:r>
      <w:r>
        <w:rPr>
          <w:rFonts w:ascii="宋体" w:hAnsi="宋体" w:eastAsia="宋体" w:cs="宋体"/>
          <w:sz w:val="22"/>
        </w:rPr>
        <w:t>。</w:t>
      </w:r>
    </w:p>
    <w:p w14:paraId="72148EA8">
      <w:r>
        <w:rPr>
          <w:rFonts w:ascii="Consolas" w:hAnsi="Consolas" w:eastAsia="Consolas" w:cs="Consolas"/>
          <w:color w:val="9C0006"/>
          <w:sz w:val="19"/>
        </w:rPr>
        <w:t>scripts/run-current-lab.sh</w:t>
      </w:r>
      <w:r>
        <w:rPr>
          <w:rFonts w:ascii="宋体" w:hAnsi="宋体" w:eastAsia="宋体" w:cs="宋体"/>
          <w:sz w:val="22"/>
        </w:rPr>
        <w:t xml:space="preserve"> 用于运行当前实验分支的完整测试并保存输出；</w:t>
      </w:r>
      <w:r>
        <w:rPr>
          <w:rFonts w:ascii="Consolas" w:hAnsi="Consolas" w:eastAsia="Consolas" w:cs="Consolas"/>
          <w:color w:val="9C0006"/>
          <w:sz w:val="19"/>
        </w:rPr>
        <w:t>scripts/defense-demo.sh &lt;lab&gt; grade</w:t>
      </w:r>
      <w:r>
        <w:rPr>
          <w:rFonts w:ascii="宋体" w:hAnsi="宋体" w:eastAsia="宋体" w:cs="宋体"/>
          <w:sz w:val="22"/>
        </w:rPr>
        <w:t xml:space="preserve"> 可在隔离副本中演示指定实验的评分过程。</w:t>
      </w:r>
    </w:p>
    <w:p w14:paraId="327416B0">
      <w:pPr>
        <w:pStyle w:val="3"/>
        <w:ind w:firstLine="0"/>
      </w:pPr>
      <w:bookmarkStart w:id="16" w:name="_Toc27368"/>
      <w:r>
        <w:rPr>
          <w:rFonts w:ascii="微软雅黑" w:hAnsi="微软雅黑" w:eastAsia="微软雅黑" w:cs="微软雅黑"/>
          <w:b/>
          <w:color w:val="1F4E79"/>
          <w:sz w:val="32"/>
        </w:rPr>
        <w:t>16. 关键问题与解决方法</w:t>
      </w:r>
      <w:bookmarkEnd w:id="16"/>
    </w:p>
    <w:p w14:paraId="674EE20D">
      <w:pPr>
        <w:pStyle w:val="14"/>
        <w:ind w:hanging="210"/>
      </w:pPr>
      <w:r>
        <w:rPr>
          <w:rFonts w:ascii="宋体" w:hAnsi="宋体" w:eastAsia="宋体" w:cs="宋体"/>
          <w:b/>
          <w:sz w:val="22"/>
        </w:rPr>
        <w:t>2021 教学代码与 2026 工具链差异</w:t>
      </w:r>
      <w:r>
        <w:rPr>
          <w:rFonts w:ascii="宋体" w:hAnsi="宋体" w:eastAsia="宋体" w:cs="宋体"/>
          <w:sz w:val="22"/>
        </w:rPr>
        <w:t>：固定 RISC-V ISA，并安装 Python 兼容模块，使编译与评分脚本能够在当前环境运行。</w:t>
      </w:r>
    </w:p>
    <w:p w14:paraId="063AE327">
      <w:pPr>
        <w:pStyle w:val="14"/>
        <w:ind w:hanging="210"/>
      </w:pPr>
      <w:r>
        <w:rPr>
          <w:rFonts w:ascii="宋体" w:hAnsi="宋体" w:eastAsia="宋体" w:cs="宋体"/>
          <w:b/>
          <w:sz w:val="22"/>
        </w:rPr>
        <w:t>共享资源生命周期</w:t>
      </w:r>
      <w:r>
        <w:rPr>
          <w:rFonts w:ascii="宋体" w:hAnsi="宋体" w:eastAsia="宋体" w:cs="宋体"/>
          <w:sz w:val="22"/>
        </w:rPr>
        <w:t xml:space="preserve">：COW 物理页使用加锁引用计数；mmap VMA 使用 </w:t>
      </w:r>
      <w:r>
        <w:rPr>
          <w:rFonts w:ascii="Consolas" w:hAnsi="Consolas" w:eastAsia="Consolas" w:cs="Consolas"/>
          <w:color w:val="9C0006"/>
          <w:sz w:val="19"/>
        </w:rPr>
        <w:t>filedup/fileclose</w:t>
      </w:r>
      <w:r>
        <w:rPr>
          <w:rFonts w:ascii="宋体" w:hAnsi="宋体" w:eastAsia="宋体" w:cs="宋体"/>
          <w:sz w:val="22"/>
        </w:rPr>
        <w:t>；E1000 buffer 以 DD 位确定归还时机。</w:t>
      </w:r>
    </w:p>
    <w:p w14:paraId="01A5B1F4">
      <w:pPr>
        <w:pStyle w:val="14"/>
        <w:ind w:hanging="210"/>
      </w:pPr>
      <w:r>
        <w:rPr>
          <w:rFonts w:ascii="宋体" w:hAnsi="宋体" w:eastAsia="宋体" w:cs="宋体"/>
          <w:b/>
          <w:sz w:val="22"/>
        </w:rPr>
        <w:t>页表与 TLB 状态不同步</w:t>
      </w:r>
      <w:r>
        <w:rPr>
          <w:rFonts w:ascii="宋体" w:hAnsi="宋体" w:eastAsia="宋体" w:cs="宋体"/>
          <w:sz w:val="22"/>
        </w:rPr>
        <w:t xml:space="preserve">：修改 COW 权限和清除访问位后使用 </w:t>
      </w:r>
      <w:r>
        <w:rPr>
          <w:rFonts w:ascii="Consolas" w:hAnsi="Consolas" w:eastAsia="Consolas" w:cs="Consolas"/>
          <w:color w:val="9C0006"/>
          <w:sz w:val="19"/>
        </w:rPr>
        <w:t>sfence_vma()</w:t>
      </w:r>
      <w:r>
        <w:rPr>
          <w:rFonts w:ascii="宋体" w:hAnsi="宋体" w:eastAsia="宋体" w:cs="宋体"/>
          <w:sz w:val="22"/>
        </w:rPr>
        <w:t>。</w:t>
      </w:r>
    </w:p>
    <w:p w14:paraId="42571C68">
      <w:pPr>
        <w:pStyle w:val="14"/>
        <w:ind w:hanging="210"/>
      </w:pPr>
      <w:r>
        <w:rPr>
          <w:rFonts w:ascii="宋体" w:hAnsi="宋体" w:eastAsia="宋体" w:cs="宋体"/>
          <w:b/>
          <w:sz w:val="22"/>
        </w:rPr>
        <w:t>多核正确性与性能冲突</w:t>
      </w:r>
      <w:r>
        <w:rPr>
          <w:rFonts w:ascii="宋体" w:hAnsi="宋体" w:eastAsia="宋体" w:cs="宋体"/>
          <w:sz w:val="22"/>
        </w:rPr>
        <w:t>：allocator 按 CPU 分片；bcache 用 bucket 快速路径和串行低频 eviction；线程 hash 用每桶 mutex。</w:t>
      </w:r>
    </w:p>
    <w:p w14:paraId="3B042F64">
      <w:pPr>
        <w:pStyle w:val="14"/>
        <w:ind w:hanging="210"/>
      </w:pPr>
      <w:r>
        <w:rPr>
          <w:rFonts w:ascii="宋体" w:hAnsi="宋体" w:eastAsia="宋体" w:cs="宋体"/>
          <w:b/>
          <w:sz w:val="22"/>
        </w:rPr>
        <w:t>层次数据结构的对称回收</w:t>
      </w:r>
      <w:r>
        <w:rPr>
          <w:rFonts w:ascii="宋体" w:hAnsi="宋体" w:eastAsia="宋体" w:cs="宋体"/>
          <w:sz w:val="22"/>
        </w:rPr>
        <w:t xml:space="preserve">：双重间接块在 </w:t>
      </w:r>
      <w:r>
        <w:rPr>
          <w:rFonts w:ascii="Consolas" w:hAnsi="Consolas" w:eastAsia="Consolas" w:cs="Consolas"/>
          <w:color w:val="9C0006"/>
          <w:sz w:val="19"/>
        </w:rPr>
        <w:t>bmap()</w:t>
      </w:r>
      <w:r>
        <w:rPr>
          <w:rFonts w:ascii="宋体" w:hAnsi="宋体" w:eastAsia="宋体" w:cs="宋体"/>
          <w:sz w:val="22"/>
        </w:rPr>
        <w:t xml:space="preserve"> 中按需分配，在 </w:t>
      </w:r>
      <w:r>
        <w:rPr>
          <w:rFonts w:ascii="Consolas" w:hAnsi="Consolas" w:eastAsia="Consolas" w:cs="Consolas"/>
          <w:color w:val="9C0006"/>
          <w:sz w:val="19"/>
        </w:rPr>
        <w:t>itrunc()</w:t>
      </w:r>
      <w:r>
        <w:rPr>
          <w:rFonts w:ascii="宋体" w:hAnsi="宋体" w:eastAsia="宋体" w:cs="宋体"/>
          <w:sz w:val="22"/>
        </w:rPr>
        <w:t xml:space="preserve"> 中由叶到根释放。</w:t>
      </w:r>
    </w:p>
    <w:p w14:paraId="6F5AB677">
      <w:pPr>
        <w:pStyle w:val="14"/>
        <w:ind w:hanging="210"/>
      </w:pPr>
      <w:r>
        <w:rPr>
          <w:rFonts w:ascii="宋体" w:hAnsi="宋体" w:eastAsia="宋体" w:cs="宋体"/>
          <w:b/>
          <w:sz w:val="22"/>
        </w:rPr>
        <w:t>lazy mapping 的双重状态</w:t>
      </w:r>
      <w:r>
        <w:rPr>
          <w:rFonts w:ascii="宋体" w:hAnsi="宋体" w:eastAsia="宋体" w:cs="宋体"/>
          <w:sz w:val="22"/>
        </w:rPr>
        <w:t>：VMA 存在不代表 PTE 存在，fault、unmap、fork、exit、exec 分别处理登记、装页、回写和清理。</w:t>
      </w:r>
    </w:p>
    <w:p w14:paraId="5878F05D">
      <w:pPr>
        <w:pStyle w:val="14"/>
        <w:ind w:hanging="210"/>
      </w:pPr>
      <w:r>
        <w:rPr>
          <w:rFonts w:ascii="宋体" w:hAnsi="宋体" w:eastAsia="宋体" w:cs="宋体"/>
          <w:b/>
          <w:sz w:val="22"/>
        </w:rPr>
        <w:t>Windows 挂载路径 I/O 性能</w:t>
      </w:r>
      <w:r>
        <w:rPr>
          <w:rFonts w:ascii="宋体" w:hAnsi="宋体" w:eastAsia="宋体" w:cs="宋体"/>
          <w:sz w:val="22"/>
        </w:rPr>
        <w:t>：File System 正式评分使用 E 盘 WSL ext4 临时副本，避免把环境超时误判为实现失败。</w:t>
      </w:r>
    </w:p>
    <w:p w14:paraId="48950A65">
      <w:pPr>
        <w:pStyle w:val="3"/>
        <w:ind w:firstLine="0"/>
      </w:pPr>
      <w:bookmarkStart w:id="17" w:name="_Toc17697"/>
      <w:r>
        <w:rPr>
          <w:rFonts w:ascii="微软雅黑" w:hAnsi="微软雅黑" w:eastAsia="微软雅黑" w:cs="微软雅黑"/>
          <w:b/>
          <w:color w:val="1F4E79"/>
          <w:sz w:val="32"/>
        </w:rPr>
        <w:t>17. 项目总结</w:t>
      </w:r>
      <w:bookmarkEnd w:id="17"/>
    </w:p>
    <w:p w14:paraId="491CCD8E">
      <w:r>
        <w:rPr>
          <w:rFonts w:ascii="宋体" w:hAnsi="宋体" w:eastAsia="宋体" w:cs="宋体"/>
          <w:sz w:val="22"/>
        </w:rPr>
        <w:t>十个实验形成从用户程序到硬件接口的完整路径。Utilities 和 System Calls 建立用户/内核边界；Page Tables、Traps 与 COW 处理地址翻译和异常现场；Thread、Network 与 Lock 处理多执行流和设备并发；File System 与 mmap 处理持久化数据、文件引用和映射生命周期。</w:t>
      </w:r>
    </w:p>
    <w:p w14:paraId="1E171F75">
      <w:r>
        <w:rPr>
          <w:rFonts w:ascii="宋体" w:hAnsi="宋体" w:eastAsia="宋体" w:cs="宋体"/>
          <w:sz w:val="22"/>
        </w:rPr>
        <w:t>这些实验采用一致的分析方法：先明确状态归属和关键不变量，再覆盖成功、失败、并发及清理路径。最终 846/846 表明各分支通过官方测试；独立报告、结果文件、Git 历史和演示脚本共同记录了实现与验证过程。</w:t>
      </w:r>
    </w:p>
    <w:p w14:paraId="5B3F4A27">
      <w:pPr>
        <w:pStyle w:val="3"/>
        <w:ind w:firstLine="0"/>
      </w:pPr>
      <w:bookmarkStart w:id="18" w:name="_Toc2294"/>
      <w:r>
        <w:rPr>
          <w:rFonts w:ascii="微软雅黑" w:hAnsi="微软雅黑" w:eastAsia="微软雅黑" w:cs="微软雅黑"/>
          <w:b/>
          <w:color w:val="1F4E79"/>
          <w:sz w:val="32"/>
        </w:rPr>
        <w:t>18. 项目源码托管链接</w:t>
      </w:r>
      <w:bookmarkEnd w:id="18"/>
    </w:p>
    <w:p w14:paraId="5322A080">
      <w:pPr>
        <w:pStyle w:val="16"/>
        <w:ind w:hanging="210"/>
      </w:pPr>
      <w:r>
        <w:t>项目源码托管地址：https://github.com/xuxiake0/xv6-os-course-project</w:t>
      </w:r>
    </w:p>
    <w:p w14:paraId="3FDDA9AC">
      <w:pPr>
        <w:pStyle w:val="16"/>
        <w:ind w:hanging="210"/>
      </w:pPr>
      <w:r>
        <w:rPr>
          <w:rFonts w:ascii="宋体" w:hAnsi="宋体" w:eastAsia="宋体" w:cs="宋体"/>
          <w:sz w:val="22"/>
        </w:rPr>
        <w:t>MIT 官方上游：</w:t>
      </w:r>
      <w:r>
        <w:rPr>
          <w:rFonts w:ascii="Consolas" w:hAnsi="Consolas" w:eastAsia="Consolas" w:cs="Consolas"/>
          <w:color w:val="9C0006"/>
          <w:sz w:val="19"/>
        </w:rPr>
        <w:t>git://g.csail.mit.edu/xv6-labs-2021</w:t>
      </w:r>
    </w:p>
    <w:p w14:paraId="130A3BA7">
      <w:pPr>
        <w:pStyle w:val="3"/>
        <w:ind w:firstLine="0"/>
      </w:pPr>
      <w:bookmarkStart w:id="19" w:name="_Toc1191"/>
      <w:r>
        <w:rPr>
          <w:rFonts w:ascii="微软雅黑" w:hAnsi="微软雅黑" w:eastAsia="微软雅黑" w:cs="微软雅黑"/>
          <w:b/>
          <w:color w:val="1F4E79"/>
          <w:sz w:val="32"/>
        </w:rPr>
        <w:t>附录 A：详细实验报告导航</w:t>
      </w:r>
      <w:bookmarkEnd w:id="19"/>
    </w:p>
    <w:tbl>
      <w:tblPr>
        <w:tblStyle w:val="35"/>
        <w:tblW w:w="907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8"/>
      </w:tblGrid>
      <w:tr w14:paraId="101F2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C439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Lab</w:t>
            </w:r>
          </w:p>
        </w:tc>
        <w:tc>
          <w:tcPr>
            <w:tcW w:w="725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408D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sz w:val="18"/>
              </w:rPr>
              <w:t>详细报告</w:t>
            </w:r>
          </w:p>
        </w:tc>
      </w:tr>
      <w:tr w14:paraId="111C0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7A7C5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util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38CB5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docs/labs/01-util.md</w:t>
            </w:r>
          </w:p>
        </w:tc>
      </w:tr>
      <w:tr w14:paraId="5344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7A0F5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syscall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0B03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docs/labs/02-syscall.md</w:t>
            </w:r>
          </w:p>
        </w:tc>
      </w:tr>
      <w:tr w14:paraId="591E6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4965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pgtbl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D901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docs/labs/03-pgtbl.md</w:t>
            </w:r>
          </w:p>
        </w:tc>
      </w:tr>
      <w:tr w14:paraId="4FD5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EA80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traps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8FF0E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docs/labs/04-traps.md</w:t>
            </w:r>
          </w:p>
        </w:tc>
      </w:tr>
      <w:tr w14:paraId="20548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7A817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cow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D89B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docs/labs/05-cow.md</w:t>
            </w:r>
          </w:p>
        </w:tc>
      </w:tr>
      <w:tr w14:paraId="5BF7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E909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thread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A1BD2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docs/labs/06-thread.md</w:t>
            </w:r>
          </w:p>
        </w:tc>
      </w:tr>
      <w:tr w14:paraId="64628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6296B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net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D728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docs/labs/07-net.md</w:t>
            </w:r>
          </w:p>
        </w:tc>
      </w:tr>
      <w:tr w14:paraId="025C5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E74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lock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33DF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docs/labs/08-lock.md</w:t>
            </w:r>
          </w:p>
        </w:tc>
      </w:tr>
      <w:tr w14:paraId="19A34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70BA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fs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B77AB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docs/labs/09-fs.md</w:t>
            </w:r>
          </w:p>
        </w:tc>
      </w:tr>
      <w:tr w14:paraId="50F2D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49F46">
            <w:pPr>
              <w:spacing w:after="0" w:line="264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sz w:val="18"/>
              </w:rPr>
              <w:t>mmap</w:t>
            </w:r>
          </w:p>
        </w:tc>
        <w:tc>
          <w:tcPr>
            <w:tcW w:w="725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50B3A">
            <w:pPr>
              <w:spacing w:after="0" w:line="264" w:lineRule="auto"/>
              <w:ind w:firstLine="0"/>
              <w:jc w:val="left"/>
            </w:pPr>
            <w:r>
              <w:rPr>
                <w:rFonts w:ascii="宋体" w:hAnsi="宋体" w:eastAsia="宋体" w:cs="宋体"/>
                <w:b w:val="0"/>
                <w:color w:val="0563C1"/>
                <w:sz w:val="18"/>
                <w:u w:val="single"/>
              </w:rPr>
              <w:t>docs/labs/10-mmap.md</w:t>
            </w:r>
          </w:p>
        </w:tc>
      </w:tr>
    </w:tbl>
    <w:p w14:paraId="6BB666B2">
      <w:pPr>
        <w:spacing w:after="20"/>
      </w:pPr>
    </w:p>
    <w:p w14:paraId="42B68328">
      <w:r>
        <w:rPr>
          <w:rFonts w:ascii="宋体" w:hAnsi="宋体" w:eastAsia="宋体" w:cs="宋体"/>
          <w:sz w:val="22"/>
        </w:rPr>
        <w:t>每份报告均按实验目的、环境、原理、任务、原始代码分析、设计、实现、执行流程、测试、结果、问题、原因、解决方法、结果分析和总结组织。</w:t>
      </w:r>
    </w:p>
    <w:p w14:paraId="2C88BEE9">
      <w:pPr>
        <w:pStyle w:val="3"/>
        <w:ind w:firstLine="0"/>
      </w:pPr>
      <w:bookmarkStart w:id="20" w:name="_Toc16372"/>
      <w:r>
        <w:rPr>
          <w:rFonts w:ascii="微软雅黑" w:hAnsi="微软雅黑" w:eastAsia="微软雅黑" w:cs="微软雅黑"/>
          <w:b/>
          <w:color w:val="1F4E79"/>
          <w:sz w:val="32"/>
        </w:rPr>
        <w:t>附录 B：复现与答辩入口</w:t>
      </w:r>
      <w:bookmarkEnd w:id="20"/>
    </w:p>
    <w:p w14:paraId="38F7E707">
      <w:pPr>
        <w:pStyle w:val="166"/>
        <w:keepLines/>
        <w:shd w:val="clear" w:fill="F2F4F7"/>
      </w:pPr>
      <w:r>
        <w:rPr>
          <w:rFonts w:ascii="Consolas" w:hAnsi="Consolas" w:eastAsia="Consolas" w:cs="Consolas"/>
          <w:sz w:val="17"/>
        </w:rPr>
        <w:t># 环境与仓库检查</w:t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t>./scripts/check-env.sh</w:t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t># 当前实验分支复测并保存结果</w:t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t>./scripts/run-current-lab.sh</w:t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t># 从干净工作树创建隔离副本，演示 mmap</w:t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t>./scripts/defense-demo.sh mmap demo</w:t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t># 在隔离副本复核 mmap 官方评分</w:t>
      </w:r>
      <w:r>
        <w:rPr>
          <w:rFonts w:ascii="Consolas" w:hAnsi="Consolas" w:eastAsia="Consolas" w:cs="Consolas"/>
          <w:sz w:val="17"/>
        </w:rPr>
        <w:br w:type="textWrapping"/>
      </w:r>
      <w:r>
        <w:rPr>
          <w:rFonts w:ascii="Consolas" w:hAnsi="Consolas" w:eastAsia="Consolas" w:cs="Consolas"/>
          <w:sz w:val="17"/>
        </w:rPr>
        <w:t>./scripts/defense-demo.sh mmap grade</w:t>
      </w:r>
    </w:p>
    <w:p w14:paraId="4AB0DEF5">
      <w:r>
        <w:rPr>
          <w:rFonts w:ascii="宋体" w:hAnsi="宋体" w:eastAsia="宋体" w:cs="宋体"/>
          <w:sz w:val="22"/>
        </w:rPr>
        <w:t xml:space="preserve">完整答辩问答和讲解路线见 </w:t>
      </w:r>
      <w:r>
        <w:rPr>
          <w:rFonts w:ascii="宋体" w:hAnsi="宋体" w:eastAsia="宋体" w:cs="宋体"/>
          <w:color w:val="0563C1"/>
          <w:sz w:val="22"/>
          <w:u w:val="single"/>
        </w:rPr>
        <w:t>docs/defense.md</w:t>
      </w:r>
      <w:r>
        <w:rPr>
          <w:rFonts w:ascii="宋体" w:hAnsi="宋体" w:eastAsia="宋体" w:cs="宋体"/>
          <w:sz w:val="22"/>
        </w:rPr>
        <w:t xml:space="preserve">，PPT 结构见 </w:t>
      </w:r>
      <w:r>
        <w:rPr>
          <w:rFonts w:ascii="宋体" w:hAnsi="宋体" w:eastAsia="宋体" w:cs="宋体"/>
          <w:color w:val="0563C1"/>
          <w:sz w:val="22"/>
          <w:u w:val="single"/>
        </w:rPr>
        <w:t>docs/ppt-outline.md</w:t>
      </w:r>
      <w:r>
        <w:rPr>
          <w:rFonts w:ascii="宋体" w:hAnsi="宋体" w:eastAsia="宋体" w:cs="宋体"/>
          <w:sz w:val="22"/>
        </w:rPr>
        <w:t>。执行复测前先确认工作树状态，避免覆盖待提交文档。</w:t>
      </w:r>
    </w:p>
    <w:sectPr>
      <w:headerReference r:id="rId11" w:type="default"/>
      <w:footerReference r:id="rId12" w:type="default"/>
      <w:pgSz w:w="11906" w:h="16838"/>
      <w:pgMar w:top="1304" w:right="1417" w:bottom="1247" w:left="1417" w:header="737" w:footer="737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99E857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D380AC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06F4C9">
    <w:pPr>
      <w:pStyle w:val="2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613F2">
    <w:pPr>
      <w:pStyle w:val="24"/>
      <w:jc w:val="right"/>
    </w:pPr>
    <w:r>
      <w:rPr>
        <w:rFonts w:ascii="宋体" w:hAnsi="宋体" w:eastAsia="宋体" w:cs="宋体"/>
        <w:color w:val="595959"/>
        <w:sz w:val="18"/>
      </w:rPr>
      <w:fldChar w:fldCharType="begin"/>
    </w:r>
    <w:r>
      <w:rPr>
        <w:rFonts w:ascii="宋体" w:hAnsi="宋体" w:eastAsia="宋体" w:cs="宋体"/>
        <w:color w:val="595959"/>
        <w:sz w:val="18"/>
      </w:rPr>
      <w:instrText xml:space="preserve"> PAGE </w:instrText>
    </w:r>
    <w:r>
      <w:rPr>
        <w:rFonts w:ascii="宋体" w:hAnsi="宋体" w:eastAsia="宋体" w:cs="宋体"/>
        <w:color w:val="595959"/>
        <w:sz w:val="18"/>
      </w:rPr>
      <w:fldChar w:fldCharType="separate"/>
    </w:r>
    <w:r>
      <w:rPr>
        <w:rFonts w:ascii="宋体" w:hAnsi="宋体" w:eastAsia="宋体" w:cs="宋体"/>
        <w:color w:val="595959"/>
        <w:sz w:val="18"/>
      </w:rPr>
      <w:t>1</w:t>
    </w:r>
    <w:r>
      <w:rPr>
        <w:rFonts w:ascii="宋体" w:hAnsi="宋体" w:eastAsia="宋体" w:cs="宋体"/>
        <w:color w:val="595959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434E5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03EBC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225F5">
    <w:pPr>
      <w:pStyle w:val="2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7566EC">
    <w:pPr>
      <w:pStyle w:val="25"/>
      <w:spacing w:after="0"/>
      <w:jc w:val="left"/>
    </w:pPr>
    <w:r>
      <w:rPr>
        <w:rFonts w:ascii="微软雅黑" w:hAnsi="微软雅黑" w:eastAsia="微软雅黑" w:cs="微软雅黑"/>
        <w:color w:val="595959"/>
        <w:sz w:val="18"/>
      </w:rPr>
      <w:t>同济大学 · 操作系统课程设计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B22CA1"/>
    <w:rsid w:val="2BD91BBF"/>
    <w:rsid w:val="635D10F0"/>
    <w:rsid w:val="75D1288A"/>
    <w:rsid w:val="7ECE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  <w:ind w:firstLine="420"/>
      <w:jc w:val="both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280" w:after="160"/>
      <w:ind w:firstLine="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20" w:after="120"/>
      <w:ind w:firstLine="0"/>
      <w:outlineLvl w:val="1"/>
    </w:pPr>
    <w:rPr>
      <w:rFonts w:asciiTheme="majorHAnsi" w:hAnsiTheme="majorHAnsi" w:eastAsiaTheme="majorEastAsia" w:cstheme="majorBidi"/>
      <w:b/>
      <w:bCs/>
      <w:color w:val="1F4E79"/>
      <w:sz w:val="27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16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365F91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12" w:lineRule="auto"/>
      <w:ind w:left="420" w:hanging="210"/>
      <w:contextualSpacing/>
    </w:pPr>
    <w:rPr>
      <w:rFonts w:ascii="宋体" w:hAnsi="宋体" w:eastAsia="宋体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12" w:lineRule="auto"/>
      <w:ind w:left="420" w:hanging="210"/>
      <w:contextualSpacing/>
    </w:pPr>
    <w:rPr>
      <w:rFonts w:ascii="宋体" w:hAnsi="宋体" w:eastAsia="宋体"/>
      <w:sz w:val="22"/>
    </w:r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semiHidden/>
    <w:unhideWhenUsed/>
    <w:qFormat/>
    <w:uiPriority w:val="39"/>
  </w:style>
  <w:style w:type="paragraph" w:styleId="27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qFormat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6">
    <w:name w:val="Code Block"/>
    <w:uiPriority w:val="0"/>
    <w:pPr>
      <w:spacing w:before="60" w:after="120" w:line="252" w:lineRule="auto"/>
      <w:ind w:left="198" w:right="198"/>
    </w:pPr>
    <w:rPr>
      <w:rFonts w:ascii="Consolas" w:hAnsi="Consolas" w:eastAsia="微软雅黑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祝宸旭</dc:creator>
  <dc:description>generated by python-docx</dc:description>
  <cp:keywords>xv6-riscv, MIT 6.S081, 操作系统课程设计</cp:keywords>
  <cp:lastModifiedBy>zzb426</cp:lastModifiedBy>
  <dcterms:modified xsi:type="dcterms:W3CDTF">2026-08-25T15:08:36Z</dcterms:modified>
  <dc:subject>操作系统课程设计</dc:subject>
  <dc:title>基于 MIT 6.S081 Fall 2021 xv6-riscv 的操作系统实验与实现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00FD844E431A49B3A13DF9679CC00FF0_13</vt:lpwstr>
  </property>
</Properties>
</file>